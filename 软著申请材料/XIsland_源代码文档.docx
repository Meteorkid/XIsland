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CDA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1  // File: Package.swift</w:t>
      </w:r>
    </w:p>
    <w:p w14:paraId="2910C3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2  // swift-tools-version: 5.9</w:t>
      </w:r>
    </w:p>
    <w:p w14:paraId="10B635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3  import PackageDescription</w:t>
      </w:r>
    </w:p>
    <w:p w14:paraId="017DE7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4  let package = Package(</w:t>
      </w:r>
    </w:p>
    <w:p w14:paraId="5DABEA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5      name: "XIsland",</w:t>
      </w:r>
    </w:p>
    <w:p w14:paraId="2418B7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6      platforms: [.macOS(.v14)],</w:t>
      </w:r>
    </w:p>
    <w:p w14:paraId="759225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7      targets: [</w:t>
      </w:r>
    </w:p>
    <w:p w14:paraId="7A3C2D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8          .target(name: "DIShared"),</w:t>
      </w:r>
    </w:p>
    <w:p w14:paraId="1E44EE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 9          .executableTarget(name: "XIsland", dependencies: ["DIShared"], pat</w:t>
      </w:r>
    </w:p>
    <w:p w14:paraId="5E1616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10          .executableTarget(name: "DIBridge", dependencies: ["DIShared"]),</w:t>
      </w:r>
    </w:p>
    <w:p w14:paraId="7F470C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11          .executableTarget(</w:t>
      </w:r>
    </w:p>
    <w:p w14:paraId="143F5A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12              name: "XIslandUITestDriver",</w:t>
      </w:r>
    </w:p>
    <w:p w14:paraId="2778F5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13              dependencies: [],</w:t>
      </w:r>
    </w:p>
    <w:p w14:paraId="08002E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14              path: "Sources/XIslandUITestDriver"</w:t>
      </w:r>
    </w:p>
    <w:p w14:paraId="7CA3FF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15          ),</w:t>
      </w:r>
    </w:p>
    <w:p w14:paraId="462021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16          .testTarget(name: "XIslandTests", dependencies: ["XIsland", "DIBri</w:t>
      </w:r>
    </w:p>
    <w:p w14:paraId="7F2184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17      ]</w:t>
      </w:r>
    </w:p>
    <w:p w14:paraId="43DC09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18  )</w:t>
      </w:r>
    </w:p>
    <w:p w14:paraId="4B3A80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19  // File: Sources/DIBridge/DIBridge.swift</w:t>
      </w:r>
    </w:p>
    <w:p w14:paraId="013C11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20  import Foundation</w:t>
      </w:r>
    </w:p>
    <w:p w14:paraId="48DED4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21  import DIShared</w:t>
      </w:r>
    </w:p>
    <w:p w14:paraId="146846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22  @main</w:t>
      </w:r>
    </w:p>
    <w:p w14:paraId="6F6EEF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23  struct DIBridge {</w:t>
      </w:r>
    </w:p>
    <w:p w14:paraId="77861F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24      static func main() {</w:t>
      </w:r>
    </w:p>
    <w:p w14:paraId="7AAA1D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25          let args = parseArgs()</w:t>
      </w:r>
    </w:p>
    <w:p w14:paraId="647367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26          let agentType = args["agent"] ?? "unknown"</w:t>
      </w:r>
    </w:p>
    <w:p w14:paraId="080D52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27          let hookType = args["hook"] ?? "notification"</w:t>
      </w:r>
    </w:p>
    <w:p w14:paraId="4ACFB3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28          let explicitTool = args["tool"]</w:t>
      </w:r>
    </w:p>
    <w:p w14:paraId="26C525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29          let stdinData = readStdin()</w:t>
      </w:r>
    </w:p>
    <w:p w14:paraId="008887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30          let sessionId: String</w:t>
      </w:r>
    </w:p>
    <w:p w14:paraId="6222A6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31          if let explicit = args["session"] {</w:t>
      </w:r>
    </w:p>
    <w:p w14:paraId="193AF2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32              sessionId = explicit</w:t>
      </w:r>
    </w:p>
    <w:p w14:paraId="6991F4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33          } else if let envId = ProcessInfo.processInfo.environment["DI_SESS</w:t>
      </w:r>
    </w:p>
    <w:p w14:paraId="01D48D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34              sessionId = envId</w:t>
      </w:r>
    </w:p>
    <w:p w14:paraId="61C787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35          } else if let nativeId = stdinData?["conversation_id"] as? String </w:t>
      </w:r>
    </w:p>
    <w:p w14:paraId="0E69DA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36                    !nativeId.isEmpty {</w:t>
      </w:r>
    </w:p>
    <w:p w14:paraId="2E6171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37              sessionId = "\(agentType)-\(nativeId)"</w:t>
      </w:r>
    </w:p>
    <w:p w14:paraId="252D96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38          } else {</w:t>
      </w:r>
    </w:p>
    <w:p w14:paraId="3DEFF2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39              sessionId = stableSessionId(agent: agentType)</w:t>
      </w:r>
    </w:p>
    <w:p w14:paraId="24A480B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40          }</w:t>
      </w:r>
    </w:p>
    <w:p w14:paraId="21DDFF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41          dumpStdin(hook: hookType, data: stdinData)</w:t>
      </w:r>
    </w:p>
    <w:p w14:paraId="0BCC38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42          var message = buildMessage(</w:t>
      </w:r>
    </w:p>
    <w:p w14:paraId="557E99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43              agentType: agentType,</w:t>
      </w:r>
    </w:p>
    <w:p w14:paraId="26A869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44              hookType: hookType,</w:t>
      </w:r>
    </w:p>
    <w:p w14:paraId="209E7D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45              sessionId: sessionId,</w:t>
      </w:r>
    </w:p>
    <w:p w14:paraId="10C9A1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46              stdinData: stdinData,</w:t>
      </w:r>
    </w:p>
    <w:p w14:paraId="409DE7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47              explicitTool: explicitTool</w:t>
      </w:r>
    </w:p>
    <w:p w14:paraId="2FEA82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48          )</w:t>
      </w:r>
    </w:p>
    <w:p w14:paraId="09F118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49          message.agentType = agentType</w:t>
      </w:r>
    </w:p>
    <w:p w14:paraId="0CA85B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50          /// Hooks spawn `di-bridge` as a one-shot child; we must exit so t</w:t>
      </w:r>
    </w:p>
    <w:p w14:paraId="03C6C732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3A45E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51          /// and can read stdout / exit status (e.g. allow=0, deny≠0 for pe</w:t>
      </w:r>
    </w:p>
    <w:p w14:paraId="71C5D8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52          let isInteractive = message.type == .permissionRequest</w:t>
      </w:r>
    </w:p>
    <w:p w14:paraId="0E0837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53              || message.type == .question</w:t>
      </w:r>
    </w:p>
    <w:p w14:paraId="7D07DB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54              || message.type == .planReview</w:t>
      </w:r>
    </w:p>
    <w:p w14:paraId="369515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55          guard let encoded = try? DIProtocol.encode(message) else {</w:t>
      </w:r>
    </w:p>
    <w:p w14:paraId="70E51B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56              fputs("[di-bridge] Failed to encode message\n", stderr)</w:t>
      </w:r>
    </w:p>
    <w:p w14:paraId="0DF6B7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57              exit(1)</w:t>
      </w:r>
    </w:p>
    <w:p w14:paraId="173AE6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58          }</w:t>
      </w:r>
    </w:p>
    <w:p w14:paraId="26C065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59          let fd = connectSocket()</w:t>
      </w:r>
    </w:p>
    <w:p w14:paraId="071160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60          guard fd &gt;= 0 else {</w:t>
      </w:r>
    </w:p>
    <w:p w14:paraId="7FECA7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61              if needsJsonOutput(hookType) {</w:t>
      </w:r>
    </w:p>
    <w:p w14:paraId="0E4E43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62                  print("{}")</w:t>
      </w:r>
    </w:p>
    <w:p w14:paraId="144993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63              }</w:t>
      </w:r>
    </w:p>
    <w:p w14:paraId="2B18A6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64              exit(0)</w:t>
      </w:r>
    </w:p>
    <w:p w14:paraId="520652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65          }</w:t>
      </w:r>
    </w:p>
    <w:p w14:paraId="013F95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66          encoded.withUnsafeBytes { ptr in</w:t>
      </w:r>
    </w:p>
    <w:p w14:paraId="6A83F8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67              if let base = ptr.baseAddress {</w:t>
      </w:r>
    </w:p>
    <w:p w14:paraId="471DD5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68                  _ = send(fd, base, ptr.count, 0)</w:t>
      </w:r>
    </w:p>
    <w:p w14:paraId="57918F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69              }</w:t>
      </w:r>
    </w:p>
    <w:p w14:paraId="3D989F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70          }</w:t>
      </w:r>
    </w:p>
    <w:p w14:paraId="6E4938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71          shutdown(fd, SHUT_WR)</w:t>
      </w:r>
    </w:p>
    <w:p w14:paraId="7C4E66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72          if isInteractive {</w:t>
      </w:r>
    </w:p>
    <w:p w14:paraId="7D630F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73              dumpStdin(hook: "AWAIT_RESPONSE", data: ["type": message.type.</w:t>
      </w:r>
    </w:p>
    <w:p w14:paraId="0BBFAD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74              let response = receiveResponse(fd)</w:t>
      </w:r>
    </w:p>
    <w:p w14:paraId="084289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75              dumpStdin(hook: "RECV_DONE", data: ["got": response != nil ? r</w:t>
      </w:r>
    </w:p>
    <w:p w14:paraId="5C8B88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76              close(fd)</w:t>
      </w:r>
    </w:p>
    <w:p w14:paraId="5B407A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77              if let response {</w:t>
      </w:r>
    </w:p>
    <w:p w14:paraId="374269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78                  switch response.type {</w:t>
      </w:r>
    </w:p>
    <w:p w14:paraId="7327F7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79                  case .permissionResponse:</w:t>
      </w:r>
    </w:p>
    <w:p w14:paraId="7154D1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80                      let approved = response.approved ?? false</w:t>
      </w:r>
    </w:p>
    <w:p w14:paraId="15F359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81                      // Claude Code reads the PermissionRequest outcome fro</w:t>
      </w:r>
    </w:p>
    <w:p w14:paraId="632FDE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82                      // not from exit status alone. See hooks.md § Permissi</w:t>
      </w:r>
    </w:p>
    <w:p w14:paraId="7F7D9D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83                      if agentType == "claude_code" {</w:t>
      </w:r>
    </w:p>
    <w:p w14:paraId="79D72F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84                          print(Self.buildClaudeCodePermissionResponse(appro</w:t>
      </w:r>
    </w:p>
    <w:p w14:paraId="317468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85                      }</w:t>
      </w:r>
    </w:p>
    <w:p w14:paraId="3894E5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86                      dumpStdin(hook: "PERM_EXIT", data: ["approved": "\(app</w:t>
      </w:r>
    </w:p>
    <w:p w14:paraId="703320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87                      exit(approved ? 0 : 1)</w:t>
      </w:r>
    </w:p>
    <w:p w14:paraId="4FB9F2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88                  case .questionResponse:</w:t>
      </w:r>
    </w:p>
    <w:p w14:paraId="78ABBD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89                      let answer = response.answer ?? ""</w:t>
      </w:r>
    </w:p>
    <w:p w14:paraId="461EDE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90                      if agentType == "cursor" {</w:t>
      </w:r>
    </w:p>
    <w:p w14:paraId="735522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91                          let jsonObj: [String: Any] = [</w:t>
      </w:r>
    </w:p>
    <w:p w14:paraId="110E15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92                              "permission": "deny",</w:t>
      </w:r>
    </w:p>
    <w:p w14:paraId="362221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93                              "agent_message": "The user already answered th</w:t>
      </w:r>
    </w:p>
    <w:p w14:paraId="3B1670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94                          ]</w:t>
      </w:r>
    </w:p>
    <w:p w14:paraId="44F218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95                          if let data = try? JSONSerialization.data(withJSON</w:t>
      </w:r>
    </w:p>
    <w:p w14:paraId="5DB3F8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96                             let str = String(data: data, encoding: .utf8) {</w:t>
      </w:r>
    </w:p>
    <w:p w14:paraId="510E69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97                              print(str)</w:t>
      </w:r>
    </w:p>
    <w:p w14:paraId="5507F0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98                          }</w:t>
      </w:r>
    </w:p>
    <w:p w14:paraId="0FFC8F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 99                      } else if isClaudeCodeQuestion(hookType: hookType, std</w:t>
      </w:r>
    </w:p>
    <w:p w14:paraId="3A094E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100                          let json = buildClaudeCodeQuestionResponse(</w:t>
      </w:r>
    </w:p>
    <w:p w14:paraId="0A92A9F4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BB7EB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101                              answer: answer,</w:t>
      </w:r>
    </w:p>
    <w:p w14:paraId="10473F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102                              stdinData: stdinData,</w:t>
      </w:r>
    </w:p>
    <w:p w14:paraId="096533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103                              hookType: hookType</w:t>
      </w:r>
    </w:p>
    <w:p w14:paraId="7A2B23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104                          )</w:t>
      </w:r>
    </w:p>
    <w:p w14:paraId="5DE5F14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105                          print(json)</w:t>
      </w:r>
    </w:p>
    <w:p w14:paraId="51912A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106                      } else {</w:t>
      </w:r>
    </w:p>
    <w:p w14:paraId="452794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107                          print(answer)</w:t>
      </w:r>
    </w:p>
    <w:p w14:paraId="36E036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108                      }</w:t>
      </w:r>
    </w:p>
    <w:p w14:paraId="313AF8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109                      exit(0)</w:t>
      </w:r>
    </w:p>
    <w:p w14:paraId="6B90BB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110                  case .planResponse:</w:t>
      </w:r>
    </w:p>
    <w:p w14:paraId="0D35DC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111                      let approved = response.planApproved ?? false</w:t>
      </w:r>
    </w:p>
    <w:p w14:paraId="22F2D6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112                      if let feedback = response.feedback {</w:t>
      </w:r>
    </w:p>
    <w:p w14:paraId="76EED9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113                          print(feedback)</w:t>
      </w:r>
    </w:p>
    <w:p w14:paraId="2F961E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114                      }</w:t>
      </w:r>
    </w:p>
    <w:p w14:paraId="2DF7F0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115                      exit(approved ? 0 : 1)</w:t>
      </w:r>
    </w:p>
    <w:p w14:paraId="6B8D36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116                  default:</w:t>
      </w:r>
    </w:p>
    <w:p w14:paraId="1CF188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117                      exit(0)</w:t>
      </w:r>
    </w:p>
    <w:p w14:paraId="4773B7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118                  }</w:t>
      </w:r>
    </w:p>
    <w:p w14:paraId="560B5D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119              } else {</w:t>
      </w:r>
    </w:p>
    <w:p w14:paraId="7C4202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120                  fputs("[di-bridge] No response received\n", stderr)</w:t>
      </w:r>
    </w:p>
    <w:p w14:paraId="680A27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121                  exit(1)</w:t>
      </w:r>
    </w:p>
    <w:p w14:paraId="70927C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122              }</w:t>
      </w:r>
    </w:p>
    <w:p w14:paraId="40C21A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123          } else {</w:t>
      </w:r>
    </w:p>
    <w:p w14:paraId="516F56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124              close(fd)</w:t>
      </w:r>
    </w:p>
    <w:p w14:paraId="139BBB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125              if needsJsonOutput(hookType) {</w:t>
      </w:r>
    </w:p>
    <w:p w14:paraId="472537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126                  print("{}")</w:t>
      </w:r>
    </w:p>
    <w:p w14:paraId="233DCC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127              }</w:t>
      </w:r>
    </w:p>
    <w:p w14:paraId="76A968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128              exit(0)</w:t>
      </w:r>
    </w:p>
    <w:p w14:paraId="72E298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129          }</w:t>
      </w:r>
    </w:p>
    <w:p w14:paraId="6C7BD2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130      }</w:t>
      </w:r>
    </w:p>
    <w:p w14:paraId="4B9D6F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131      // MARK: - Socket Communication</w:t>
      </w:r>
    </w:p>
    <w:p w14:paraId="4C0AAE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132      static func connectSocket() -&gt; Int32 {</w:t>
      </w:r>
    </w:p>
    <w:p w14:paraId="08E9B4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133          let fd = socket(AF_UNIX, SOCK_STREAM, 0)</w:t>
      </w:r>
    </w:p>
    <w:p w14:paraId="36E9D7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134          guard fd &gt;= 0 else { return -1 }</w:t>
      </w:r>
    </w:p>
    <w:p w14:paraId="48EA64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135          var addr = sockaddr_un()</w:t>
      </w:r>
    </w:p>
    <w:p w14:paraId="434841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136          addr.sun_family = sa_family_t(AF_UNIX)</w:t>
      </w:r>
    </w:p>
    <w:p w14:paraId="0BF3EF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137          let path = DISocketConfig.socketPath</w:t>
      </w:r>
    </w:p>
    <w:p w14:paraId="06E7DD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138          let pathBytes = path.utf8CString</w:t>
      </w:r>
    </w:p>
    <w:p w14:paraId="484DC9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139          withUnsafeMutablePointer(to: &amp;addr.sun_path) { sunPath in</w:t>
      </w:r>
    </w:p>
    <w:p w14:paraId="421B28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140              pathBytes.withUnsafeBufferPointer { src in</w:t>
      </w:r>
    </w:p>
    <w:p w14:paraId="2C2198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141                  UnsafeMutableRawPointer(sunPath)</w:t>
      </w:r>
    </w:p>
    <w:p w14:paraId="3484E2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142                      .copyMemory(from: src.baseAddress!, byteCount: min(src</w:t>
      </w:r>
    </w:p>
    <w:p w14:paraId="2FC145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143              }</w:t>
      </w:r>
    </w:p>
    <w:p w14:paraId="19EB6E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144          }</w:t>
      </w:r>
    </w:p>
    <w:p w14:paraId="7305F1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145          let addrLen = socklen_t(MemoryLayout&lt;sockaddr_un&gt;.size)</w:t>
      </w:r>
    </w:p>
    <w:p w14:paraId="7261F0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146          let result = withUnsafePointer(to: &amp;addr) { ptr in</w:t>
      </w:r>
    </w:p>
    <w:p w14:paraId="0BDC9F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147              ptr.withMemoryRebound(to: sockaddr.self, capacity: 1) { sockPt</w:t>
      </w:r>
    </w:p>
    <w:p w14:paraId="3DC353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148                  connect(fd, sockPtr, addrLen)</w:t>
      </w:r>
    </w:p>
    <w:p w14:paraId="3DE46D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149              }</w:t>
      </w:r>
    </w:p>
    <w:p w14:paraId="626876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150          }</w:t>
      </w:r>
    </w:p>
    <w:p w14:paraId="693222A3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E2028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151          if result != 0 {</w:t>
      </w:r>
    </w:p>
    <w:p w14:paraId="2A1667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152              close(fd)</w:t>
      </w:r>
    </w:p>
    <w:p w14:paraId="36ABEA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153              return -1</w:t>
      </w:r>
    </w:p>
    <w:p w14:paraId="6D628F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154          }</w:t>
      </w:r>
    </w:p>
    <w:p w14:paraId="105DB8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155          return fd</w:t>
      </w:r>
    </w:p>
    <w:p w14:paraId="30B204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156      }</w:t>
      </w:r>
    </w:p>
    <w:p w14:paraId="1198AE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157      static func receiveResponse(_ fd: Int32) -&gt; DIMessage? {</w:t>
      </w:r>
    </w:p>
    <w:p w14:paraId="4388D6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158          var data = Data()</w:t>
      </w:r>
    </w:p>
    <w:p w14:paraId="53BA20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159          let bufSize = 65536</w:t>
      </w:r>
    </w:p>
    <w:p w14:paraId="527AE1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160          let buf = UnsafeMutablePointer&lt;UInt8&gt;.allocate(capacity: bufSize)</w:t>
      </w:r>
    </w:p>
    <w:p w14:paraId="7CF000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161          defer { buf.deallocate() }</w:t>
      </w:r>
    </w:p>
    <w:p w14:paraId="32572A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162          let timeout = timeval(tv_sec: 300, tv_usec: 0)</w:t>
      </w:r>
    </w:p>
    <w:p w14:paraId="6E48CD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163          var tv = timeout</w:t>
      </w:r>
    </w:p>
    <w:p w14:paraId="32C60D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164          setsockopt(fd, SOL_SOCKET, SO_RCVTIMEO, &amp;tv, socklen_t(MemoryLayou</w:t>
      </w:r>
    </w:p>
    <w:p w14:paraId="19CA2A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165          while true {</w:t>
      </w:r>
    </w:p>
    <w:p w14:paraId="4E54E3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166              let n = recv(fd, buf, bufSize, 0)</w:t>
      </w:r>
    </w:p>
    <w:p w14:paraId="2F74F9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167              if n &gt; 0 {</w:t>
      </w:r>
    </w:p>
    <w:p w14:paraId="5550BE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168                  data.append(buf, count: n)</w:t>
      </w:r>
    </w:p>
    <w:p w14:paraId="5A9790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169                  if n &lt; bufSize { break }</w:t>
      </w:r>
    </w:p>
    <w:p w14:paraId="7EC0F6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170              } else {</w:t>
      </w:r>
    </w:p>
    <w:p w14:paraId="31F5AE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171                  break</w:t>
      </w:r>
    </w:p>
    <w:p w14:paraId="4B320B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172              }</w:t>
      </w:r>
    </w:p>
    <w:p w14:paraId="2F86B3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173          }</w:t>
      </w:r>
    </w:p>
    <w:p w14:paraId="342940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174          guard !data.isEmpty else { return nil }</w:t>
      </w:r>
    </w:p>
    <w:p w14:paraId="294D2A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175          return try? DIProtocol.decode(data)</w:t>
      </w:r>
    </w:p>
    <w:p w14:paraId="6F8BF0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176      }</w:t>
      </w:r>
    </w:p>
    <w:p w14:paraId="032EE8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177      static func needsJsonOutput(_ hookType: String) -&gt; Bool {</w:t>
      </w:r>
    </w:p>
    <w:p w14:paraId="7A2D7E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178          let h = hookType.lowercased()</w:t>
      </w:r>
    </w:p>
    <w:p w14:paraId="0088E9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179          return h == "stop" || h == "sessionstart" || h == "session_start" </w:t>
      </w:r>
    </w:p>
    <w:p w14:paraId="56BB4F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180      }</w:t>
      </w:r>
    </w:p>
    <w:p w14:paraId="6EB480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181      // MARK: - Session ID</w:t>
      </w:r>
    </w:p>
    <w:p w14:paraId="5946AB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182      static var currentTermSessionId: String {</w:t>
      </w:r>
    </w:p>
    <w:p w14:paraId="127B77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183          if let id = ProcessInfo.processInfo.environment["ITERM_SESSION_ID"</w:t>
      </w:r>
    </w:p>
    <w:p w14:paraId="730FDE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184          if let id = ProcessInfo.processInfo.environment["TERM_SESSION_ID"]</w:t>
      </w:r>
    </w:p>
    <w:p w14:paraId="1F51D2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185          for fd: Int32 in [2, 1, 0] {</w:t>
      </w:r>
    </w:p>
    <w:p w14:paraId="69C91F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186              if isatty(fd) != 0, let tty = ttyname(fd) { return "tty:\(Stri</w:t>
      </w:r>
    </w:p>
    <w:p w14:paraId="7E7A15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187          }</w:t>
      </w:r>
    </w:p>
    <w:p w14:paraId="6F22CB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188          return ""</w:t>
      </w:r>
    </w:p>
    <w:p w14:paraId="069CAA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189      }</w:t>
      </w:r>
    </w:p>
    <w:p w14:paraId="78FFE4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190      static func stableSessionId(agent: String) -&gt; String {</w:t>
      </w:r>
    </w:p>
    <w:p w14:paraId="2DC9B6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191          let cwd = FileManager.default.currentDirectoryPath</w:t>
      </w:r>
    </w:p>
    <w:p w14:paraId="008533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192          let termProgram = ProcessInfo.processInfo.environment["TERM_PROGRA</w:t>
      </w:r>
    </w:p>
    <w:p w14:paraId="7C9169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193          let termSession = currentTermSessionId</w:t>
      </w:r>
    </w:p>
    <w:p w14:paraId="2A7147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194          let seed = "\(agent)-\(cwd)-\(termProgram)-\(termSession)"</w:t>
      </w:r>
    </w:p>
    <w:p w14:paraId="72C297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195          var hash: UInt64 = 5381</w:t>
      </w:r>
    </w:p>
    <w:p w14:paraId="762454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196          for byte in seed.utf8 { hash = hash &amp;* 33 &amp;+ UInt64(byte) }</w:t>
      </w:r>
    </w:p>
    <w:p w14:paraId="60553C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197          return "\(agent)-\(String(hash, radix: 16))"</w:t>
      </w:r>
    </w:p>
    <w:p w14:paraId="48BFC0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198      }</w:t>
      </w:r>
    </w:p>
    <w:p w14:paraId="26005D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199      // MARK: - Argument Parsing</w:t>
      </w:r>
    </w:p>
    <w:p w14:paraId="3C4957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200      static func parseArgs() -&gt; [String: String] {</w:t>
      </w:r>
    </w:p>
    <w:p w14:paraId="5668F382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49566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201          var result: [String: String] = [:]</w:t>
      </w:r>
    </w:p>
    <w:p w14:paraId="2FF5FA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202          let args = CommandLine.arguments</w:t>
      </w:r>
    </w:p>
    <w:p w14:paraId="190D97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203          var i = 1</w:t>
      </w:r>
    </w:p>
    <w:p w14:paraId="7BBE87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204          while i &lt; args.count {</w:t>
      </w:r>
    </w:p>
    <w:p w14:paraId="2F9145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205              let arg = args[i]</w:t>
      </w:r>
    </w:p>
    <w:p w14:paraId="08FDC1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206              if arg.hasPrefix("--"), i + 1 &lt; args.count {</w:t>
      </w:r>
    </w:p>
    <w:p w14:paraId="02C326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207                  let key = String(arg.dropFirst(2))</w:t>
      </w:r>
    </w:p>
    <w:p w14:paraId="2A04E6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208                  result[key] = args[i + 1]</w:t>
      </w:r>
    </w:p>
    <w:p w14:paraId="790DFE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209                  i += 2</w:t>
      </w:r>
    </w:p>
    <w:p w14:paraId="3764BF2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210              } else {</w:t>
      </w:r>
    </w:p>
    <w:p w14:paraId="0A98A1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211                  i += 1</w:t>
      </w:r>
    </w:p>
    <w:p w14:paraId="28DB7F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212              }</w:t>
      </w:r>
    </w:p>
    <w:p w14:paraId="3DA89C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213          }</w:t>
      </w:r>
    </w:p>
    <w:p w14:paraId="69F06D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214          return result</w:t>
      </w:r>
    </w:p>
    <w:p w14:paraId="5C8523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215      }</w:t>
      </w:r>
    </w:p>
    <w:p w14:paraId="65CDAF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216      // MARK: - Stdin</w:t>
      </w:r>
    </w:p>
    <w:p w14:paraId="6C977D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217      static func readStdin() -&gt; [String: Any]? {</w:t>
      </w:r>
    </w:p>
    <w:p w14:paraId="3C71C3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218          if isatty(STDIN_FILENO) != 0 { return nil }</w:t>
      </w:r>
    </w:p>
    <w:p w14:paraId="1451F1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219          var input = ""</w:t>
      </w:r>
    </w:p>
    <w:p w14:paraId="0BB61E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220          while let line = readLine(strippingNewline: false) {</w:t>
      </w:r>
    </w:p>
    <w:p w14:paraId="7CBC7F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221              input += line</w:t>
      </w:r>
    </w:p>
    <w:p w14:paraId="3D7AD7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222          }</w:t>
      </w:r>
    </w:p>
    <w:p w14:paraId="5CD7D5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223          guard !input.isEmpty,</w:t>
      </w:r>
    </w:p>
    <w:p w14:paraId="4A45CF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224                let data = input.data(using: .utf8),</w:t>
      </w:r>
    </w:p>
    <w:p w14:paraId="2B4CF4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225                let json = try? JSONSerialization.jsonObject(with: data) as?</w:t>
      </w:r>
    </w:p>
    <w:p w14:paraId="33CB53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226          else { return nil }</w:t>
      </w:r>
    </w:p>
    <w:p w14:paraId="2A9EE5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227          return json</w:t>
      </w:r>
    </w:p>
    <w:p w14:paraId="51F6AF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228      }</w:t>
      </w:r>
    </w:p>
    <w:p w14:paraId="27B307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229      // MARK: - Token Extraction</w:t>
      </w:r>
    </w:p>
    <w:p w14:paraId="1203AA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230      static func extractTokens(_ data: [String: Any]?, into msg: inout DIMe</w:t>
      </w:r>
    </w:p>
    <w:p w14:paraId="04D078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231          guard let data else { return }</w:t>
      </w:r>
    </w:p>
    <w:p w14:paraId="159ADE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232          // Try multiple key conventions used by different agents</w:t>
      </w:r>
    </w:p>
    <w:p w14:paraId="7B5F9B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233          msg.tokensIn = data["tokens_in"] as? Int</w:t>
      </w:r>
    </w:p>
    <w:p w14:paraId="780105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234              ?? data["input_tokens"] as? Int</w:t>
      </w:r>
    </w:p>
    <w:p w14:paraId="6A023A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235              ?? (data["usage"] as? [String: Any])?["input_tokens"] as? Int</w:t>
      </w:r>
    </w:p>
    <w:p w14:paraId="680064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236          msg.tokensOut = data["tokens_out"] as? Int</w:t>
      </w:r>
    </w:p>
    <w:p w14:paraId="171B18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237              ?? data["output_tokens"] as? Int</w:t>
      </w:r>
    </w:p>
    <w:p w14:paraId="09E2F8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238              ?? (data["usage"] as? [String: Any])?["output_tokens"] as? Int</w:t>
      </w:r>
    </w:p>
    <w:p w14:paraId="3828A9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239          msg.totalTokens = data["total_tokens"] as? Int</w:t>
      </w:r>
    </w:p>
    <w:p w14:paraId="5669EF4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240              ?? (data["usage"] as? [String: Any])?["total_tokens"] as? Int</w:t>
      </w:r>
    </w:p>
    <w:p w14:paraId="12E276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241          if let cost = data["cost_usd"] as? Double {</w:t>
      </w:r>
    </w:p>
    <w:p w14:paraId="0DE81F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242              msg.costUSD = cost</w:t>
      </w:r>
    </w:p>
    <w:p w14:paraId="283F23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243          } else if let cost = data["cost"] as? Double {</w:t>
      </w:r>
    </w:p>
    <w:p w14:paraId="685642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244              msg.costUSD = cost</w:t>
      </w:r>
    </w:p>
    <w:p w14:paraId="6ED57F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245          }</w:t>
      </w:r>
    </w:p>
    <w:p w14:paraId="3ABAE1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246          msg.model = data["model"] as? String</w:t>
      </w:r>
    </w:p>
    <w:p w14:paraId="74F699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247      }</w:t>
      </w:r>
    </w:p>
    <w:p w14:paraId="5D4CE2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248      // MARK: - Message Building</w:t>
      </w:r>
    </w:p>
    <w:p w14:paraId="0BCFEE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249      static func buildMessage(agentType: String, hookType: String, sessionI</w:t>
      </w:r>
    </w:p>
    <w:p w14:paraId="0668B2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250          let hook = hookType.lowercased()</w:t>
      </w:r>
    </w:p>
    <w:p w14:paraId="1DE857BB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D2758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251          if hook.contains("pretooluse") || hook.contains("tool_use") || hoo</w:t>
      </w:r>
    </w:p>
    <w:p w14:paraId="01491A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252              let toolName = explicitTool ?? stdinData?["tool_name"] as? Str</w:t>
      </w:r>
    </w:p>
    <w:p w14:paraId="2A17D3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253              if isQuestionTool(toolName) {</w:t>
      </w:r>
    </w:p>
    <w:p w14:paraId="39B76C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254                  return buildQuestionFromPermission(sessionId: sessionId, t</w:t>
      </w:r>
    </w:p>
    <w:p w14:paraId="01402A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255              }</w:t>
      </w:r>
    </w:p>
    <w:p w14:paraId="57F240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256              return buildToolStart(sessionId: sessionId, data: stdinData, e</w:t>
      </w:r>
    </w:p>
    <w:p w14:paraId="2204B4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257          }</w:t>
      </w:r>
    </w:p>
    <w:p w14:paraId="58BFAF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258          if hook.contains("posttooluse") || hook == "patchapply" {</w:t>
      </w:r>
    </w:p>
    <w:p w14:paraId="3CAA85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259              return buildToolComplete(sessionId: sessionId, data: stdinData</w:t>
      </w:r>
    </w:p>
    <w:p w14:paraId="732DF9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260          }</w:t>
      </w:r>
    </w:p>
    <w:p w14:paraId="5F6BDC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261          if hook.contains("permission") {</w:t>
      </w:r>
    </w:p>
    <w:p w14:paraId="19D157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262              return buildPermissionRequest(sessionId: sessionId, data: stdi</w:t>
      </w:r>
    </w:p>
    <w:p w14:paraId="5754EC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263          }</w:t>
      </w:r>
    </w:p>
    <w:p w14:paraId="01D894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264          if hook.contains("question") || hook.contains("ask") {</w:t>
      </w:r>
    </w:p>
    <w:p w14:paraId="6F8A26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265              return buildQuestion(sessionId: sessionId, data: stdinData)</w:t>
      </w:r>
    </w:p>
    <w:p w14:paraId="5036BC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266          }</w:t>
      </w:r>
    </w:p>
    <w:p w14:paraId="6CD11C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267          if hook.contains("plan") {</w:t>
      </w:r>
    </w:p>
    <w:p w14:paraId="112089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268              return buildPlanReview(sessionId: sessionId, data: stdinData)</w:t>
      </w:r>
    </w:p>
    <w:p w14:paraId="115FE1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269          }</w:t>
      </w:r>
    </w:p>
    <w:p w14:paraId="67C3D3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270          if hook == "subagentstart" || hook == "subagent_start" {</w:t>
      </w:r>
    </w:p>
    <w:p w14:paraId="07C7F5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271              return buildSubagentStart(sessionId: sessionId, agentType: age</w:t>
      </w:r>
    </w:p>
    <w:p w14:paraId="192585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272          }</w:t>
      </w:r>
    </w:p>
    <w:p w14:paraId="730EFB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273          if hook == "subagentstop" || hook == "subagentend" || hook == "sub</w:t>
      </w:r>
    </w:p>
    <w:p w14:paraId="16CAF1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274              return buildSubagentEnd(sessionId: sessionId, agentType: agent</w:t>
      </w:r>
    </w:p>
    <w:p w14:paraId="37F5E3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275          }</w:t>
      </w:r>
    </w:p>
    <w:p w14:paraId="0B3AC0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276          if hook == "precompact" || hook.contains("compact") {</w:t>
      </w:r>
    </w:p>
    <w:p w14:paraId="3FABA3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277              return buildContextCompact(sessionId: sessionId, data: stdinDa</w:t>
      </w:r>
    </w:p>
    <w:p w14:paraId="239D7C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278          }</w:t>
      </w:r>
    </w:p>
    <w:p w14:paraId="119F37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279          if hook == "sessionstart" || hook.contains("session_start") || hoo</w:t>
      </w:r>
    </w:p>
    <w:p w14:paraId="08AFB6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280              return buildSessionStart(sessionId: sessionId, agentType: agen</w:t>
      </w:r>
    </w:p>
    <w:p w14:paraId="0AC274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281          }</w:t>
      </w:r>
    </w:p>
    <w:p w14:paraId="428AD6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282          if hook == "sessionend" || hook.contains("session_end") || hook ==</w:t>
      </w:r>
    </w:p>
    <w:p w14:paraId="76409D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283              var msg = DIMessage(type: .sessionEnd, sessionId: sessionId)</w:t>
      </w:r>
    </w:p>
    <w:p w14:paraId="1937E0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284              msg.agentType = agentType</w:t>
      </w:r>
    </w:p>
    <w:p w14:paraId="43E426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285              msg.status = stdinData?["last_assistant_message"] as? String</w:t>
      </w:r>
    </w:p>
    <w:p w14:paraId="30D746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286                  ?? stdinData?["message"] as? String</w:t>
      </w:r>
    </w:p>
    <w:p w14:paraId="59DA6B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287                  ?? stdinData?["response"] as? String</w:t>
      </w:r>
    </w:p>
    <w:p w14:paraId="73A0E5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288                  ?? stdinData?["result"] as? String</w:t>
      </w:r>
    </w:p>
    <w:p w14:paraId="30C54E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289              extractTokens(stdinData, into: &amp;msg)</w:t>
      </w:r>
    </w:p>
    <w:p w14:paraId="74A0F8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290              return msg</w:t>
      </w:r>
    </w:p>
    <w:p w14:paraId="0643C0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291          }</w:t>
      </w:r>
    </w:p>
    <w:p w14:paraId="60E781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292          var msg = buildNotification(sessionId: sessionId, data: stdinData)</w:t>
      </w:r>
    </w:p>
    <w:p w14:paraId="69E39C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293          msg.agentType = agentType</w:t>
      </w:r>
    </w:p>
    <w:p w14:paraId="2126A4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294          return msg</w:t>
      </w:r>
    </w:p>
    <w:p w14:paraId="7EC1F7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295      }</w:t>
      </w:r>
    </w:p>
    <w:p w14:paraId="5EAA8A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296      static func buildSessionStart(sessionId: String, agentType: String, da</w:t>
      </w:r>
    </w:p>
    <w:p w14:paraId="2F271A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297          var msg = DIMessage(type: .sessionStart, sessionId: sessionId)</w:t>
      </w:r>
    </w:p>
    <w:p w14:paraId="0F5828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298          msg.agentType = agentType</w:t>
      </w:r>
    </w:p>
    <w:p w14:paraId="363434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299          // 空字符串也要走 fallback，否则 ?? 链被截断，TERM_PROGRAM 不会被使用</w:t>
      </w:r>
    </w:p>
    <w:p w14:paraId="79B2F4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300          let termFromData = data?["terminal"] as? String</w:t>
      </w:r>
    </w:p>
    <w:p w14:paraId="7A4E6124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E1306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301          msg.terminal = (termFromData?.isEmpty == false ? termFromData : ni</w:t>
      </w:r>
    </w:p>
    <w:p w14:paraId="29608A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302              ?? ProcessInfo.processInfo.environment["TERM_PROGRAM"]</w:t>
      </w:r>
    </w:p>
    <w:p w14:paraId="006E30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303              ?? "Terminal"</w:t>
      </w:r>
    </w:p>
    <w:p w14:paraId="53AE60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304          let tsid = currentTermSessionId</w:t>
      </w:r>
    </w:p>
    <w:p w14:paraId="4B1580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305          if !tsid.isEmpty { msg.termSessionId = tsid }</w:t>
      </w:r>
    </w:p>
    <w:p w14:paraId="1BCB78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306          let cwdFromData = data?["working_dir"] as? String</w:t>
      </w:r>
    </w:p>
    <w:p w14:paraId="51FE38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307              ?? data?["cwd"] as? String</w:t>
      </w:r>
    </w:p>
    <w:p w14:paraId="50E45C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308              ?? data?["projectPath"] as? String</w:t>
      </w:r>
    </w:p>
    <w:p w14:paraId="293733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309              ?? data?["workspace"] as? String</w:t>
      </w:r>
    </w:p>
    <w:p w14:paraId="44782D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310              ?? data?["workspaceFolder"] as? String</w:t>
      </w:r>
    </w:p>
    <w:p w14:paraId="573DA5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311              ?? (data?["workspace_roots"] as? [String])?.first</w:t>
      </w:r>
    </w:p>
    <w:p w14:paraId="7412EE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312          // 不 fallback 到 FileManager.default.currentDirectoryPath——那是 DIBri</w:t>
      </w:r>
    </w:p>
    <w:p w14:paraId="3E54D2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313          msg.workingDir = (cwdFromData?.isEmpty == false ? cwdFromData : ni</w:t>
      </w:r>
    </w:p>
    <w:p w14:paraId="626F77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314              ?? ProcessInfo.processInfo.environment["PROJECT_DIR"]</w:t>
      </w:r>
    </w:p>
    <w:p w14:paraId="286716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315          msg.prompt = extractUserPrompt(data)</w:t>
      </w:r>
    </w:p>
    <w:p w14:paraId="58D8AA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316          extractTokens(data, into: &amp;msg)</w:t>
      </w:r>
    </w:p>
    <w:p w14:paraId="29A73B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317          return msg</w:t>
      </w:r>
    </w:p>
    <w:p w14:paraId="039E04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318      }</w:t>
      </w:r>
    </w:p>
    <w:p w14:paraId="21F9A2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319      static func extractUserPrompt(_ data: [String: Any]?) -&gt; String {</w:t>
      </w:r>
    </w:p>
    <w:p w14:paraId="1D533C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320          guard let raw = data?["prompt"] as? String, !raw.isEmpty else { re</w:t>
      </w:r>
    </w:p>
    <w:p w14:paraId="03B016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321          // Codex UserPromptSubmit may include system instructions before t</w:t>
      </w:r>
    </w:p>
    <w:p w14:paraId="358817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322          // If it looks like a system prompt, extract just the last user tu</w:t>
      </w:r>
    </w:p>
    <w:p w14:paraId="5E332E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323          let trimmed = raw.trimmingCharacters(in: .whitespacesAndNewlines)</w:t>
      </w:r>
    </w:p>
    <w:p w14:paraId="768087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324          if trimmed.hasPrefix("You are a") || trimmed.hasPrefix("You will b</w:t>
      </w:r>
    </w:p>
    <w:p w14:paraId="1D0B64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325              // Try to find the actual user message after system instructio</w:t>
      </w:r>
    </w:p>
    <w:p w14:paraId="24F1E3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326              for separator in ["\n\nUser:", "\nUser:", "\n\n&gt; ", "\n---\n"]</w:t>
      </w:r>
    </w:p>
    <w:p w14:paraId="689375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327                  if let range = trimmed.range(of: separator, options: .back</w:t>
      </w:r>
    </w:p>
    <w:p w14:paraId="25C90C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328                      let userPart = trimmed[range.upperBound...].trimmingCh</w:t>
      </w:r>
    </w:p>
    <w:p w14:paraId="35D7C1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329                      if !userPart.isEmpty { return String(userPart) }</w:t>
      </w:r>
    </w:p>
    <w:p w14:paraId="1A1DFE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330                  }</w:t>
      </w:r>
    </w:p>
    <w:p w14:paraId="622F32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331              }</w:t>
      </w:r>
    </w:p>
    <w:p w14:paraId="689532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332              // Last resort: take the last line if it's short enough to be </w:t>
      </w:r>
    </w:p>
    <w:p w14:paraId="4B2987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333              if let lastLine = trimmed.split(separator: "\n").last, lastLin</w:t>
      </w:r>
    </w:p>
    <w:p w14:paraId="0D650C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334                  return String(lastLine)</w:t>
      </w:r>
    </w:p>
    <w:p w14:paraId="67B7FB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335              }</w:t>
      </w:r>
    </w:p>
    <w:p w14:paraId="369FCB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336              return ""</w:t>
      </w:r>
    </w:p>
    <w:p w14:paraId="09413D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337          }</w:t>
      </w:r>
    </w:p>
    <w:p w14:paraId="677BC2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338          return raw</w:t>
      </w:r>
    </w:p>
    <w:p w14:paraId="25F282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339      }</w:t>
      </w:r>
    </w:p>
    <w:p w14:paraId="715A31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340      static func buildToolStart(sessionId: String, data: [String: Any]?, ex</w:t>
      </w:r>
    </w:p>
    <w:p w14:paraId="701409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341          var msg = DIMessage(type: .toolStart, sessionId: sessionId)</w:t>
      </w:r>
    </w:p>
    <w:p w14:paraId="3A4EC1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342          msg.tool = explicitTool ?? data?["tool_name"] as? String ?? data?[</w:t>
      </w:r>
    </w:p>
    <w:p w14:paraId="1568BF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343          // Codex sends tool_input as {"command": "..."}, others send it as</w:t>
      </w:r>
    </w:p>
    <w:p w14:paraId="53FCE5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344          if let input = data?["tool_input"] as? String {</w:t>
      </w:r>
    </w:p>
    <w:p w14:paraId="3F5FE1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345              msg.toolInput = input</w:t>
      </w:r>
    </w:p>
    <w:p w14:paraId="08BB02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346          } else if let inputObj = data?["tool_input"] as? [String: Any] {</w:t>
      </w:r>
    </w:p>
    <w:p w14:paraId="4D4136C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347              msg.toolInput = inputObj["command"] as? String ?? inputObj.val</w:t>
      </w:r>
    </w:p>
    <w:p w14:paraId="1BE34F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348          } else {</w:t>
      </w:r>
    </w:p>
    <w:p w14:paraId="521786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349              msg.toolInput = data?["input"] as? String</w:t>
      </w:r>
    </w:p>
    <w:p w14:paraId="711B97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350          }</w:t>
      </w:r>
    </w:p>
    <w:p w14:paraId="0F7BC982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81CCB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351          return msg</w:t>
      </w:r>
    </w:p>
    <w:p w14:paraId="184D0F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352      }</w:t>
      </w:r>
    </w:p>
    <w:p w14:paraId="5D1543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353      static func buildToolComplete(sessionId: String, data: [String: Any]?,</w:t>
      </w:r>
    </w:p>
    <w:p w14:paraId="7B469F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354          var msg = DIMessage(type: .toolComplete, sessionId: sessionId)</w:t>
      </w:r>
    </w:p>
    <w:p w14:paraId="0AC06E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355          msg.tool = explicitTool ?? data?["tool_name"] as? String ?? data?[</w:t>
      </w:r>
    </w:p>
    <w:p w14:paraId="374643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356          // Codex uses "tool_response", Claude Code uses "tool_result"</w:t>
      </w:r>
    </w:p>
    <w:p w14:paraId="1161D1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357          msg.toolResult = data?["tool_result"] as? String</w:t>
      </w:r>
    </w:p>
    <w:p w14:paraId="3319CE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358              ?? data?["tool_response"] as? String</w:t>
      </w:r>
    </w:p>
    <w:p w14:paraId="5426BC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359              ?? data?["result"] as? String</w:t>
      </w:r>
    </w:p>
    <w:p w14:paraId="57C60C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360          msg.linesAdded = data?["lines_added"] as? Int</w:t>
      </w:r>
    </w:p>
    <w:p w14:paraId="2D4EF1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361          msg.linesRemoved = data?["lines_removed"] as? Int</w:t>
      </w:r>
    </w:p>
    <w:p w14:paraId="46BA91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362          extractTokens(data, into: &amp;msg)</w:t>
      </w:r>
    </w:p>
    <w:p w14:paraId="1E2AF4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363          return msg</w:t>
      </w:r>
    </w:p>
    <w:p w14:paraId="0244B6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364      }</w:t>
      </w:r>
    </w:p>
    <w:p w14:paraId="3E6662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365      static func buildPermissionRequest(sessionId: String, data: [String: A</w:t>
      </w:r>
    </w:p>
    <w:p w14:paraId="00D674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366          let toolName = data?["tool_name"] as? String ?? data?["tool"] as? </w:t>
      </w:r>
    </w:p>
    <w:p w14:paraId="63AE9C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367          if isQuestionTool(toolName) {</w:t>
      </w:r>
    </w:p>
    <w:p w14:paraId="0920CB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368              return buildQuestionFromPermission(sessionId: sessionId, toolN</w:t>
      </w:r>
    </w:p>
    <w:p w14:paraId="315747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369          }</w:t>
      </w:r>
    </w:p>
    <w:p w14:paraId="4F4A03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370          var msg = DIMessage(type: .permissionRequest, sessionId: sessionId</w:t>
      </w:r>
    </w:p>
    <w:p w14:paraId="5BFFF2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371          msg.tool = toolName</w:t>
      </w:r>
    </w:p>
    <w:p w14:paraId="0B76D9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372          let inputDict = extractToolInput(data)</w:t>
      </w:r>
    </w:p>
    <w:p w14:paraId="45D881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373          let sources: [[String: Any]?] = [inputDict, data]</w:t>
      </w:r>
    </w:p>
    <w:p w14:paraId="0ADE58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374          var desc = findString(in: sources, keys: ["description", "command"</w:t>
      </w:r>
    </w:p>
    <w:p w14:paraId="0FB458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375          if desc.isEmpty {</w:t>
      </w:r>
    </w:p>
    <w:p w14:paraId="5A6A3B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376              desc = descriptionFromToolInput(inputDict) ?? descriptionFromT</w:t>
      </w:r>
    </w:p>
    <w:p w14:paraId="2F47CC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377          }</w:t>
      </w:r>
    </w:p>
    <w:p w14:paraId="570716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378          msg.permDescription = desc</w:t>
      </w:r>
    </w:p>
    <w:p w14:paraId="085C2D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379          msg.diff = data?["diff"] as? String</w:t>
      </w:r>
    </w:p>
    <w:p w14:paraId="263477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380          msg.filePath = findString(in: sources, keys: ["file_path", "path",</w:t>
      </w:r>
    </w:p>
    <w:p w14:paraId="1DACBE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381          return msg</w:t>
      </w:r>
    </w:p>
    <w:p w14:paraId="6C731B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382      }</w:t>
      </w:r>
    </w:p>
    <w:p w14:paraId="79A20B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383      static func descriptionFromToolInput(_ input: [String: Any]?) -&gt; Strin</w:t>
      </w:r>
    </w:p>
    <w:p w14:paraId="26D377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384          guard let input else { return nil }</w:t>
      </w:r>
    </w:p>
    <w:p w14:paraId="52EAC6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385          let interestingKeys = ["command", "query", "content", "code", "url</w:t>
      </w:r>
    </w:p>
    <w:p w14:paraId="45E591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386          for key in interestingKeys {</w:t>
      </w:r>
    </w:p>
    <w:p w14:paraId="740E52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387              if let val = input[key] as? String, !val.isEmpty {</w:t>
      </w:r>
    </w:p>
    <w:p w14:paraId="3AF2D9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388                  return val</w:t>
      </w:r>
    </w:p>
    <w:p w14:paraId="6DD2D7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389              }</w:t>
      </w:r>
    </w:p>
    <w:p w14:paraId="5CF617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390          }</w:t>
      </w:r>
    </w:p>
    <w:p w14:paraId="7FF969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391          if input.count &lt;= 3 {</w:t>
      </w:r>
    </w:p>
    <w:p w14:paraId="36ECD5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392              let parts = input.compactMap { k, v -&gt; String? in</w:t>
      </w:r>
    </w:p>
    <w:p w14:paraId="2289D9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393                  guard let s = v as? String, !s.isEmpty else { return nil }</w:t>
      </w:r>
    </w:p>
    <w:p w14:paraId="7AE929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394                  return "\(k): \(s)"</w:t>
      </w:r>
    </w:p>
    <w:p w14:paraId="61200E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395              }</w:t>
      </w:r>
    </w:p>
    <w:p w14:paraId="695206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396              if !parts.isEmpty { return parts.joined(separator: "\n") }</w:t>
      </w:r>
    </w:p>
    <w:p w14:paraId="1D7AEA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397          }</w:t>
      </w:r>
    </w:p>
    <w:p w14:paraId="6F34D0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398          return nil</w:t>
      </w:r>
    </w:p>
    <w:p w14:paraId="0124D0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399      }</w:t>
      </w:r>
    </w:p>
    <w:p w14:paraId="1AEE29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400      static func isQuestionTool(_ name: String) -&gt; Bool {</w:t>
      </w:r>
    </w:p>
    <w:p w14:paraId="5CFF285F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DBBB1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401          let lower = name.lowercased()</w:t>
      </w:r>
    </w:p>
    <w:p w14:paraId="012063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402          return lower.contains("askuser") || lower.contains("ask_user")</w:t>
      </w:r>
    </w:p>
    <w:p w14:paraId="24F583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403              || lower.contains("askquestion") || lower.contains("ask_questi</w:t>
      </w:r>
    </w:p>
    <w:p w14:paraId="68DEFE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404              || lower == "question" || lower == "userinput" || lower == "us</w:t>
      </w:r>
    </w:p>
    <w:p w14:paraId="5EE98F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405      }</w:t>
      </w:r>
    </w:p>
    <w:p w14:paraId="67E643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406      static func buildQuestionFromPermission(sessionId: String, toolName: S</w:t>
      </w:r>
    </w:p>
    <w:p w14:paraId="48EDB7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407          var msg = DIMessage(type: .question, sessionId: sessionId)</w:t>
      </w:r>
    </w:p>
    <w:p w14:paraId="7EA55B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408          let inputDict = extractToolInput(data)</w:t>
      </w:r>
    </w:p>
    <w:p w14:paraId="24D67D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409          let questionObj = (inputDict?["questions"] as? [[String: Any]])?.f</w:t>
      </w:r>
    </w:p>
    <w:p w14:paraId="7091AE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410          let sources: [[String: Any]?] = [questionObj, inputDict, data]</w:t>
      </w:r>
    </w:p>
    <w:p w14:paraId="2F4895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411          var header = ""</w:t>
      </w:r>
    </w:p>
    <w:p w14:paraId="5FBD14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412          if let h = questionObj?["header"] as? String, !h.isEmpty { header </w:t>
      </w:r>
    </w:p>
    <w:p w14:paraId="721CB7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413          let qText = findString(in: sources, keys: ["question", "text", "me</w:t>
      </w:r>
    </w:p>
    <w:p w14:paraId="39E802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414          msg.questionText = qText.map { header + $0 } ?? toolName</w:t>
      </w:r>
    </w:p>
    <w:p w14:paraId="375F12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415          for src in sources {</w:t>
      </w:r>
    </w:p>
    <w:p w14:paraId="799E50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416              guard let src else { continue }</w:t>
      </w:r>
    </w:p>
    <w:p w14:paraId="60B482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417              if let opts = src["options"] as? [String] {</w:t>
      </w:r>
    </w:p>
    <w:p w14:paraId="4520DB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418                  msg.options = opts; break</w:t>
      </w:r>
    </w:p>
    <w:p w14:paraId="626655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419              }</w:t>
      </w:r>
    </w:p>
    <w:p w14:paraId="67F28A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420              if let opts = src["options"] as? [[String: Any]] {</w:t>
      </w:r>
    </w:p>
    <w:p w14:paraId="388E42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421                  msg.options = extractLabels(from: opts); break</w:t>
      </w:r>
    </w:p>
    <w:p w14:paraId="628398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422              }</w:t>
      </w:r>
    </w:p>
    <w:p w14:paraId="304035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423              if let opts = src["choices"] as? [String] {</w:t>
      </w:r>
    </w:p>
    <w:p w14:paraId="44A150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424                  msg.options = opts; break</w:t>
      </w:r>
    </w:p>
    <w:p w14:paraId="577FF4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425              }</w:t>
      </w:r>
    </w:p>
    <w:p w14:paraId="544EE1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426              if let opts = src["choices"] as? [[String: Any]] {</w:t>
      </w:r>
    </w:p>
    <w:p w14:paraId="2AD9E0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427                  msg.options = extractLabels(from: opts); break</w:t>
      </w:r>
    </w:p>
    <w:p w14:paraId="179420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428              }</w:t>
      </w:r>
    </w:p>
    <w:p w14:paraId="29D528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429          }</w:t>
      </w:r>
    </w:p>
    <w:p w14:paraId="126F03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430          if let defaultAnswer = findString(in: sources, keys: ["default_ans</w:t>
      </w:r>
    </w:p>
    <w:p w14:paraId="758A61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431             msg.options == nil || msg.options!.isEmpty {</w:t>
      </w:r>
    </w:p>
    <w:p w14:paraId="28F569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432              msg.options = [defaultAnswer]</w:t>
      </w:r>
    </w:p>
    <w:p w14:paraId="782989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433          }</w:t>
      </w:r>
    </w:p>
    <w:p w14:paraId="2BF0AC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434          return msg</w:t>
      </w:r>
    </w:p>
    <w:p w14:paraId="727434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435      }</w:t>
      </w:r>
    </w:p>
    <w:p w14:paraId="56ED73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436      private static func findString(in sources: [[String: Any]?], keys: [St</w:t>
      </w:r>
    </w:p>
    <w:p w14:paraId="399962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437          for src in sources {</w:t>
      </w:r>
    </w:p>
    <w:p w14:paraId="5D5DB6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438              guard let src else { continue }</w:t>
      </w:r>
    </w:p>
    <w:p w14:paraId="2060F6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439              for key in keys {</w:t>
      </w:r>
    </w:p>
    <w:p w14:paraId="7E879D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440                  if let val = src[key] as? String, !val.isEmpty { return va</w:t>
      </w:r>
    </w:p>
    <w:p w14:paraId="314211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441              }</w:t>
      </w:r>
    </w:p>
    <w:p w14:paraId="72B934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442          }</w:t>
      </w:r>
    </w:p>
    <w:p w14:paraId="4F3312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443          return nil</w:t>
      </w:r>
    </w:p>
    <w:p w14:paraId="6A2A8E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444      }</w:t>
      </w:r>
    </w:p>
    <w:p w14:paraId="525EC7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445      private static func extractLabels(from dicts: [[String: Any]]) -&gt; [Str</w:t>
      </w:r>
    </w:p>
    <w:p w14:paraId="65D233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446          dicts.compactMap { $0["label"] as? String ?? $0["value"] as? Strin</w:t>
      </w:r>
    </w:p>
    <w:p w14:paraId="7BE673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447      }</w:t>
      </w:r>
    </w:p>
    <w:p w14:paraId="10FD11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448      static func extractToolInput(_ data: [String: Any]?) -&gt; [String: Any]?</w:t>
      </w:r>
    </w:p>
    <w:p w14:paraId="0A468A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449          for key in ["tool_input", "input", "parameters", "params", "args"]</w:t>
      </w:r>
    </w:p>
    <w:p w14:paraId="5E859A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450              if let input = data?[key] as? [String: Any] {</w:t>
      </w:r>
    </w:p>
    <w:p w14:paraId="22AE7BC5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391C4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451                  return input</w:t>
      </w:r>
    </w:p>
    <w:p w14:paraId="428D80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452              }</w:t>
      </w:r>
    </w:p>
    <w:p w14:paraId="33E117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453              if let inputStr = data?[key] as? String,</w:t>
      </w:r>
    </w:p>
    <w:p w14:paraId="59E2EC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454                 let inputData = inputStr.data(using: .utf8),</w:t>
      </w:r>
    </w:p>
    <w:p w14:paraId="4268B5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455                 let parsed = try? JSONSerialization.jsonObject(with: inputD</w:t>
      </w:r>
    </w:p>
    <w:p w14:paraId="75BAA2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456                  return parsed</w:t>
      </w:r>
    </w:p>
    <w:p w14:paraId="6D4A23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457              }</w:t>
      </w:r>
    </w:p>
    <w:p w14:paraId="29E6B7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458          }</w:t>
      </w:r>
    </w:p>
    <w:p w14:paraId="1B78C6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459          if let tool = data?["tool"] as? [String: Any], let input = tool["i</w:t>
      </w:r>
    </w:p>
    <w:p w14:paraId="4725FE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460              return input</w:t>
      </w:r>
    </w:p>
    <w:p w14:paraId="10F2EF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461          }</w:t>
      </w:r>
    </w:p>
    <w:p w14:paraId="2BBBB4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462          return nil</w:t>
      </w:r>
    </w:p>
    <w:p w14:paraId="4E0FD7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463      }</w:t>
      </w:r>
    </w:p>
    <w:p w14:paraId="09A110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464      static func buildQuestion(sessionId: String, data: [String: Any]?) -&gt; </w:t>
      </w:r>
    </w:p>
    <w:p w14:paraId="099757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465          var msg = DIMessage(type: .question, sessionId: sessionId)</w:t>
      </w:r>
    </w:p>
    <w:p w14:paraId="3FBFA5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466          msg.questionText = data?["question"] as? String ?? data?["text"] a</w:t>
      </w:r>
    </w:p>
    <w:p w14:paraId="55DB70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467          msg.options = data?["options"] as? [String] ?? []</w:t>
      </w:r>
    </w:p>
    <w:p w14:paraId="577CBE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468          return msg</w:t>
      </w:r>
    </w:p>
    <w:p w14:paraId="2E8031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469      }</w:t>
      </w:r>
    </w:p>
    <w:p w14:paraId="504D71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470      static func buildPlanReview(sessionId: String, data: [String: Any]?) -</w:t>
      </w:r>
    </w:p>
    <w:p w14:paraId="0C93C4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471          var msg = DIMessage(type: .planReview, sessionId: sessionId)</w:t>
      </w:r>
    </w:p>
    <w:p w14:paraId="3A00D3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472          msg.planMarkdown = data?["plan"] as? String ?? data?["markdown"] a</w:t>
      </w:r>
    </w:p>
    <w:p w14:paraId="374473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473          return msg</w:t>
      </w:r>
    </w:p>
    <w:p w14:paraId="6061F3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474      }</w:t>
      </w:r>
    </w:p>
    <w:p w14:paraId="517B42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475      static func buildSubagentStart(sessionId: String, agentType: String, d</w:t>
      </w:r>
    </w:p>
    <w:p w14:paraId="04014A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476          var msg = DIMessage(type: .subagentStart, sessionId: sessionId)</w:t>
      </w:r>
    </w:p>
    <w:p w14:paraId="710359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477          msg.agentType = agentType</w:t>
      </w:r>
    </w:p>
    <w:p w14:paraId="64A0F9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478          msg.parentSessionId = data?["parent_session_id"] as? String ?? ses</w:t>
      </w:r>
    </w:p>
    <w:p w14:paraId="0FED55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479          msg.subagentId = data?["subagent_id"] as? String ?? UUID().uuidStr</w:t>
      </w:r>
    </w:p>
    <w:p w14:paraId="659C4F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480          msg.prompt = data?["prompt"] as? String ?? data?["task"] as? Strin</w:t>
      </w:r>
    </w:p>
    <w:p w14:paraId="2AD687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481          return msg</w:t>
      </w:r>
    </w:p>
    <w:p w14:paraId="48A9F8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482      }</w:t>
      </w:r>
    </w:p>
    <w:p w14:paraId="69E056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483      static func buildSubagentEnd(sessionId: String, agentType: String, dat</w:t>
      </w:r>
    </w:p>
    <w:p w14:paraId="1414AA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484          var msg = DIMessage(type: .subagentEnd, sessionId: sessionId)</w:t>
      </w:r>
    </w:p>
    <w:p w14:paraId="043167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485          msg.agentType = agentType</w:t>
      </w:r>
    </w:p>
    <w:p w14:paraId="5E2511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486          msg.parentSessionId = data?["parent_session_id"] as? String ?? ses</w:t>
      </w:r>
    </w:p>
    <w:p w14:paraId="69D0A3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487          msg.subagentId = data?["subagent_id"] as? String</w:t>
      </w:r>
    </w:p>
    <w:p w14:paraId="23BD4F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488          extractTokens(data, into: &amp;msg)</w:t>
      </w:r>
    </w:p>
    <w:p w14:paraId="29A64F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489          return msg</w:t>
      </w:r>
    </w:p>
    <w:p w14:paraId="113520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490      }</w:t>
      </w:r>
    </w:p>
    <w:p w14:paraId="0B8443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491      static func buildContextCompact(sessionId: String, data: [String: Any]</w:t>
      </w:r>
    </w:p>
    <w:p w14:paraId="74C1A0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492          var msg = DIMessage(type: .contextCompact, sessionId: sessionId)</w:t>
      </w:r>
    </w:p>
    <w:p w14:paraId="0EB262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493          msg.status = data?["message"] as? String ?? "Context window compac</w:t>
      </w:r>
    </w:p>
    <w:p w14:paraId="689E6F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494          extractTokens(data, into: &amp;msg)</w:t>
      </w:r>
    </w:p>
    <w:p w14:paraId="49411B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495          return msg</w:t>
      </w:r>
    </w:p>
    <w:p w14:paraId="5B93DA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496      }</w:t>
      </w:r>
    </w:p>
    <w:p w14:paraId="4ED374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497      static func buildNotification(sessionId: String, data: [String: Any]?)</w:t>
      </w:r>
    </w:p>
    <w:p w14:paraId="5A9040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498          var msg = DIMessage(type: .statusUpdate, sessionId: sessionId)</w:t>
      </w:r>
    </w:p>
    <w:p w14:paraId="2457FF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499          msg.status = data?["message"] as? String</w:t>
      </w:r>
    </w:p>
    <w:p w14:paraId="360637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500              ?? data?["status"] as? String</w:t>
      </w:r>
    </w:p>
    <w:p w14:paraId="36CCBFF7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569FC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501              ?? data?["text"] as? String</w:t>
      </w:r>
    </w:p>
    <w:p w14:paraId="67C145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502              ?? data?["last-assistant-message"] as? String</w:t>
      </w:r>
    </w:p>
    <w:p w14:paraId="371983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503              ?? data?["last_assistant_message"] as? String</w:t>
      </w:r>
    </w:p>
    <w:p w14:paraId="62AF79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504              ?? ""</w:t>
      </w:r>
    </w:p>
    <w:p w14:paraId="69C3E4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505          extractTokens(data, into: &amp;msg)</w:t>
      </w:r>
    </w:p>
    <w:p w14:paraId="2EA112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506          return msg</w:t>
      </w:r>
    </w:p>
    <w:p w14:paraId="58F44E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507      }</w:t>
      </w:r>
    </w:p>
    <w:p w14:paraId="547BED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508      static func isClaudeCodeQuestion(hookType: String, stdinData: [String:</w:t>
      </w:r>
    </w:p>
    <w:p w14:paraId="5A7029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509          let hook = hookType.lowercased()</w:t>
      </w:r>
    </w:p>
    <w:p w14:paraId="22E8CB2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510          guard hook.contains("pretooluse") || hook.contains("tool_use")</w:t>
      </w:r>
    </w:p>
    <w:p w14:paraId="206533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511                  || hook == "tooluse" || hook.contains("permission") else {</w:t>
      </w:r>
    </w:p>
    <w:p w14:paraId="291CA7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512          let toolName = stdinData?["tool_name"] as? String ?? stdinData?["t</w:t>
      </w:r>
    </w:p>
    <w:p w14:paraId="55F3E0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513          return isQuestionTool(toolName)</w:t>
      </w:r>
    </w:p>
    <w:p w14:paraId="18D790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514      }</w:t>
      </w:r>
    </w:p>
    <w:p w14:paraId="591E37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515      /// Stdout JSON for `PermissionRequest` hooks (Claude Code). Exit code</w:t>
      </w:r>
    </w:p>
    <w:p w14:paraId="05B1FD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516      static func buildClaudeCodePermissionResponse(approved: Bool) -&gt; Strin</w:t>
      </w:r>
    </w:p>
    <w:p w14:paraId="7D1B1F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517          let jsonObj: [String: Any] = [</w:t>
      </w:r>
    </w:p>
    <w:p w14:paraId="501BA1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518              "hookSpecificOutput": [</w:t>
      </w:r>
    </w:p>
    <w:p w14:paraId="5D8467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519                  "hookEventName": "PermissionRequest",</w:t>
      </w:r>
    </w:p>
    <w:p w14:paraId="74DF50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520                  "decision": [</w:t>
      </w:r>
    </w:p>
    <w:p w14:paraId="0EBAF8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521                      "behavior": approved ? "allow" : "deny"</w:t>
      </w:r>
    </w:p>
    <w:p w14:paraId="3EB8F8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522                  ] as [String: Any]</w:t>
      </w:r>
    </w:p>
    <w:p w14:paraId="319BD5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523              ] as [String: Any]</w:t>
      </w:r>
    </w:p>
    <w:p w14:paraId="262BDC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524          ]</w:t>
      </w:r>
    </w:p>
    <w:p w14:paraId="015CD4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525          guard let data = try? JSONSerialization.data(withJSONObject: jsonO</w:t>
      </w:r>
    </w:p>
    <w:p w14:paraId="22ED7A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526                let str = String(data: data, encoding: .utf8) else {</w:t>
      </w:r>
    </w:p>
    <w:p w14:paraId="17A494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527              return "{}"</w:t>
      </w:r>
    </w:p>
    <w:p w14:paraId="533524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528          }</w:t>
      </w:r>
    </w:p>
    <w:p w14:paraId="07071F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529          return str</w:t>
      </w:r>
    </w:p>
    <w:p w14:paraId="41E369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530      }</w:t>
      </w:r>
    </w:p>
    <w:p w14:paraId="73F7EA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531      static func buildClaudeCodeQuestionResponse(</w:t>
      </w:r>
    </w:p>
    <w:p w14:paraId="20EBE3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532          answer: String,</w:t>
      </w:r>
    </w:p>
    <w:p w14:paraId="011023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533          stdinData: [String: Any]?,</w:t>
      </w:r>
    </w:p>
    <w:p w14:paraId="667DCF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534          hookType: String = "PreToolUse"</w:t>
      </w:r>
    </w:p>
    <w:p w14:paraId="0281AA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535      ) -&gt; String {</w:t>
      </w:r>
    </w:p>
    <w:p w14:paraId="2F8F6A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536          let toolInput = extractToolInput(stdinData) ?? [:]</w:t>
      </w:r>
    </w:p>
    <w:p w14:paraId="24993A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537          var updatedInput = toolInput</w:t>
      </w:r>
    </w:p>
    <w:p w14:paraId="4B4641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538          let questions = toolInput["questions"] as? [[String: Any]] ?? []</w:t>
      </w:r>
    </w:p>
    <w:p w14:paraId="2E44B7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539          if !questions.isEmpty {</w:t>
      </w:r>
    </w:p>
    <w:p w14:paraId="28148E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540              var updatedQuestions = questions</w:t>
      </w:r>
    </w:p>
    <w:p w14:paraId="3796A9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541              var answerMap: [String: String] = [:]</w:t>
      </w:r>
    </w:p>
    <w:p w14:paraId="2EBBB7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542              if !updatedQuestions.isEmpty {</w:t>
      </w:r>
    </w:p>
    <w:p w14:paraId="338404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543                  let questionText = (updatedQuestions[0]["question"] as? St</w:t>
      </w:r>
    </w:p>
    <w:p w14:paraId="130BC9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544                      ?? (updatedQuestions[0]["header"] as? String)</w:t>
      </w:r>
    </w:p>
    <w:p w14:paraId="305B9D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545                      ?? ""</w:t>
      </w:r>
    </w:p>
    <w:p w14:paraId="277B06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546                  if !questionText.isEmpty {</w:t>
      </w:r>
    </w:p>
    <w:p w14:paraId="07C7D6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547                      answerMap[questionText] = answer</w:t>
      </w:r>
    </w:p>
    <w:p w14:paraId="2D4428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548                  }</w:t>
      </w:r>
    </w:p>
    <w:p w14:paraId="7728FE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549                  updatedQuestions[0]["answer"] = answer</w:t>
      </w:r>
    </w:p>
    <w:p w14:paraId="1781BE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550                  updatedQuestions[0]["answers"] = [answer]</w:t>
      </w:r>
    </w:p>
    <w:p w14:paraId="05A70EF1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C0655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551              }</w:t>
      </w:r>
    </w:p>
    <w:p w14:paraId="29A554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552              updatedInput["questions"] = updatedQuestions</w:t>
      </w:r>
    </w:p>
    <w:p w14:paraId="02B112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553              if !answerMap.isEmpty {</w:t>
      </w:r>
    </w:p>
    <w:p w14:paraId="66E390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554                  updatedInput["answers"] = answerMap</w:t>
      </w:r>
    </w:p>
    <w:p w14:paraId="399387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555              }</w:t>
      </w:r>
    </w:p>
    <w:p w14:paraId="5B42DE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556              updatedInput["answer"] = answer</w:t>
      </w:r>
    </w:p>
    <w:p w14:paraId="366E17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557          } else {</w:t>
      </w:r>
    </w:p>
    <w:p w14:paraId="620B05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558              let questionText = toolInput["question"] as? String</w:t>
      </w:r>
    </w:p>
    <w:p w14:paraId="2812C2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559                  ?? stdinData?["question"] as? String ?? ""</w:t>
      </w:r>
    </w:p>
    <w:p w14:paraId="02C2D9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560              if !questionText.isEmpty {</w:t>
      </w:r>
    </w:p>
    <w:p w14:paraId="5D526B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561                  updatedInput["answers"] = [questionText: answer]</w:t>
      </w:r>
    </w:p>
    <w:p w14:paraId="0C5647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562              }</w:t>
      </w:r>
    </w:p>
    <w:p w14:paraId="62E683D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563              updatedInput["answer"] = answer</w:t>
      </w:r>
    </w:p>
    <w:p w14:paraId="4A43B8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564          }</w:t>
      </w:r>
    </w:p>
    <w:p w14:paraId="5AE4ED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565          let lowerHook = hookType.lowercased()</w:t>
      </w:r>
    </w:p>
    <w:p w14:paraId="7974F5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566          let hookEventName = lowerHook.contains("permission") ? "Permission</w:t>
      </w:r>
    </w:p>
    <w:p w14:paraId="67C6F2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567          let jsonObj: [String: Any] = [</w:t>
      </w:r>
    </w:p>
    <w:p w14:paraId="329982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568              "hookSpecificOutput": [</w:t>
      </w:r>
    </w:p>
    <w:p w14:paraId="25BC18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569                  "hookEventName": hookEventName,</w:t>
      </w:r>
    </w:p>
    <w:p w14:paraId="7CE478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570                  "permissionDecision": "allow",</w:t>
      </w:r>
    </w:p>
    <w:p w14:paraId="5426EE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571                  "updatedInput": updatedInput</w:t>
      </w:r>
    </w:p>
    <w:p w14:paraId="780DE0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572              ] as [String: Any]</w:t>
      </w:r>
    </w:p>
    <w:p w14:paraId="09685E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573          ]</w:t>
      </w:r>
    </w:p>
    <w:p w14:paraId="78F620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574          guard let data = try? JSONSerialization.data(withJSONObject: jsonO</w:t>
      </w:r>
    </w:p>
    <w:p w14:paraId="54976F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575                let str = String(data: data, encoding: .utf8) else {</w:t>
      </w:r>
    </w:p>
    <w:p w14:paraId="55EEB8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576              return "{}"</w:t>
      </w:r>
    </w:p>
    <w:p w14:paraId="4D04E9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577          }</w:t>
      </w:r>
    </w:p>
    <w:p w14:paraId="71656B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578          return str</w:t>
      </w:r>
    </w:p>
    <w:p w14:paraId="16A1C4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579      }</w:t>
      </w:r>
    </w:p>
    <w:p w14:paraId="6E9E16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580      static func dumpStdin(hook: String, data: [String: Any]?) {</w:t>
      </w:r>
    </w:p>
    <w:p w14:paraId="4A4E07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581          let logPath = DISocketConfig.socketDir + "/bridge-stdin.log"</w:t>
      </w:r>
    </w:p>
    <w:p w14:paraId="0246D5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582          var line = "[\(ISO8601DateFormatter().string(from: Date()))] hook=</w:t>
      </w:r>
    </w:p>
    <w:p w14:paraId="679222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583          if let data {</w:t>
      </w:r>
    </w:p>
    <w:p w14:paraId="1DF54E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584              if let json = try? JSONSerialization.data(withJSONObject: data</w:t>
      </w:r>
    </w:p>
    <w:p w14:paraId="7B4040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585                 let str = String(data: json, encoding: .utf8) {</w:t>
      </w:r>
    </w:p>
    <w:p w14:paraId="353FA7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586                  line += "\n\(str)"</w:t>
      </w:r>
    </w:p>
    <w:p w14:paraId="05B204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587              } else {</w:t>
      </w:r>
    </w:p>
    <w:p w14:paraId="145514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588                  line += " keys=\(data.keys.sorted())"</w:t>
      </w:r>
    </w:p>
    <w:p w14:paraId="62B4DB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589              }</w:t>
      </w:r>
    </w:p>
    <w:p w14:paraId="0D90B1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590          } else {</w:t>
      </w:r>
    </w:p>
    <w:p w14:paraId="2EFD7F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591              line += " stdin=(nil)"</w:t>
      </w:r>
    </w:p>
    <w:p w14:paraId="567872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592          }</w:t>
      </w:r>
    </w:p>
    <w:p w14:paraId="0709DF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593          line += "\n---\n"</w:t>
      </w:r>
    </w:p>
    <w:p w14:paraId="053CDC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594          if let handle = FileHandle(forWritingAtPath: logPath),</w:t>
      </w:r>
    </w:p>
    <w:p w14:paraId="36455F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595             let data = line.data(using: .utf8) {</w:t>
      </w:r>
    </w:p>
    <w:p w14:paraId="4DA8B9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596              handle.seekToEndOfFile()</w:t>
      </w:r>
    </w:p>
    <w:p w14:paraId="4A8F754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597              handle.write(data)</w:t>
      </w:r>
    </w:p>
    <w:p w14:paraId="31F455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598              handle.closeFile()</w:t>
      </w:r>
    </w:p>
    <w:p w14:paraId="006C68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599          } else {</w:t>
      </w:r>
    </w:p>
    <w:p w14:paraId="6D198B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600              FileManager.default.createFile(atPath: logPath, contents: line</w:t>
      </w:r>
    </w:p>
    <w:p w14:paraId="7ABFA92A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686D8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601          }</w:t>
      </w:r>
    </w:p>
    <w:p w14:paraId="7D0D43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602      }</w:t>
      </w:r>
    </w:p>
    <w:p w14:paraId="390D04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603  }</w:t>
      </w:r>
    </w:p>
    <w:p w14:paraId="5C77DE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604  // File: Sources/DIShared/Protocol.swift</w:t>
      </w:r>
    </w:p>
    <w:p w14:paraId="3486B9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605  import Foundation</w:t>
      </w:r>
    </w:p>
    <w:p w14:paraId="6441AA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606  public enum DISocketConfig {</w:t>
      </w:r>
    </w:p>
    <w:p w14:paraId="13EE04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607      public static var socketDir: String {</w:t>
      </w:r>
    </w:p>
    <w:p w14:paraId="1D30EA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608          let home = FileManager.default.homeDirectoryForCurrentUser.path</w:t>
      </w:r>
    </w:p>
    <w:p w14:paraId="506311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609          return "\(home)/.xisland"</w:t>
      </w:r>
    </w:p>
    <w:p w14:paraId="5E797B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610      }</w:t>
      </w:r>
    </w:p>
    <w:p w14:paraId="532E8F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611      public static var socketPath: String {</w:t>
      </w:r>
    </w:p>
    <w:p w14:paraId="4132F3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612          "\(socketDir)/di.sock"</w:t>
      </w:r>
    </w:p>
    <w:p w14:paraId="3CCB1B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613      }</w:t>
      </w:r>
    </w:p>
    <w:p w14:paraId="298E6E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614  }</w:t>
      </w:r>
    </w:p>
    <w:p w14:paraId="5B0EFA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615  public enum DIMessageType: String, Codable, Sendable {</w:t>
      </w:r>
    </w:p>
    <w:p w14:paraId="4F5D6A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616      case sessionStart = "session_start"</w:t>
      </w:r>
    </w:p>
    <w:p w14:paraId="1EE5D7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617      case sessionEnd = "session_end"</w:t>
      </w:r>
    </w:p>
    <w:p w14:paraId="7FC975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618      case toolStart = "tool_start"</w:t>
      </w:r>
    </w:p>
    <w:p w14:paraId="342CE4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619      case toolComplete = "tool_complete"</w:t>
      </w:r>
    </w:p>
    <w:p w14:paraId="646274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620      case permissionRequest = "permission_request"</w:t>
      </w:r>
    </w:p>
    <w:p w14:paraId="20B2C5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621      case permissionResponse = "permission_response"</w:t>
      </w:r>
    </w:p>
    <w:p w14:paraId="2AD643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622      case question = "question"</w:t>
      </w:r>
    </w:p>
    <w:p w14:paraId="40B02E0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623      case questionResponse = "question_response"</w:t>
      </w:r>
    </w:p>
    <w:p w14:paraId="449866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624      case planReview = "plan_review"</w:t>
      </w:r>
    </w:p>
    <w:p w14:paraId="614FF5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625      case planResponse = "plan_response"</w:t>
      </w:r>
    </w:p>
    <w:p w14:paraId="452A5C4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626      case statusUpdate = "status_update"</w:t>
      </w:r>
    </w:p>
    <w:p w14:paraId="1334D5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627      case progress = "progress"</w:t>
      </w:r>
    </w:p>
    <w:p w14:paraId="5FE4F8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628      case subagentStart = "subagent_start"</w:t>
      </w:r>
    </w:p>
    <w:p w14:paraId="5D5EF5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629      case subagentEnd = "subagent_end"</w:t>
      </w:r>
    </w:p>
    <w:p w14:paraId="4ED5DA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630      case contextCompact = "context_compact"</w:t>
      </w:r>
    </w:p>
    <w:p w14:paraId="5B9891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631      case recap = "recap"</w:t>
      </w:r>
    </w:p>
    <w:p w14:paraId="5749F6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632  }</w:t>
      </w:r>
    </w:p>
    <w:p w14:paraId="248A86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633  public struct DIMessage: Codable, Sendable {</w:t>
      </w:r>
    </w:p>
    <w:p w14:paraId="0E6418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634      public var type: DIMessageType</w:t>
      </w:r>
    </w:p>
    <w:p w14:paraId="5EB3C1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635      public var sessionId: String</w:t>
      </w:r>
    </w:p>
    <w:p w14:paraId="6FB252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636      public var agentType: String?</w:t>
      </w:r>
    </w:p>
    <w:p w14:paraId="3524C7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637      public var timestamp: Date</w:t>
      </w:r>
    </w:p>
    <w:p w14:paraId="40FA1C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638      public var terminal: String?</w:t>
      </w:r>
    </w:p>
    <w:p w14:paraId="481B87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639      public var termSessionId: String?</w:t>
      </w:r>
    </w:p>
    <w:p w14:paraId="77D251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640      public var workingDir: String?</w:t>
      </w:r>
    </w:p>
    <w:p w14:paraId="068590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641      public var prompt: String?</w:t>
      </w:r>
    </w:p>
    <w:p w14:paraId="16D3F2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642      public var tool: String?</w:t>
      </w:r>
    </w:p>
    <w:p w14:paraId="08A7A9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643      public var toolInput: String?</w:t>
      </w:r>
    </w:p>
    <w:p w14:paraId="3E6127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644      public var toolResult: String?</w:t>
      </w:r>
    </w:p>
    <w:p w14:paraId="2C507C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645      public var linesAdded: Int?</w:t>
      </w:r>
    </w:p>
    <w:p w14:paraId="5A40BF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646      public var linesRemoved: Int?</w:t>
      </w:r>
    </w:p>
    <w:p w14:paraId="6F9260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647      public var permDescription: String?</w:t>
      </w:r>
    </w:p>
    <w:p w14:paraId="02151B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648      public var diff: String?</w:t>
      </w:r>
    </w:p>
    <w:p w14:paraId="671D91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649      public var filePath: String?</w:t>
      </w:r>
    </w:p>
    <w:p w14:paraId="69C31D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650      public var approved: Bool?</w:t>
      </w:r>
    </w:p>
    <w:p w14:paraId="59BEE5C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5A28D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651      public var questionText: String?</w:t>
      </w:r>
    </w:p>
    <w:p w14:paraId="11CCD6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652      public var options: [String]?</w:t>
      </w:r>
    </w:p>
    <w:p w14:paraId="48BC15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653      public var answer: String?</w:t>
      </w:r>
    </w:p>
    <w:p w14:paraId="27D783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654      public var planMarkdown: String?</w:t>
      </w:r>
    </w:p>
    <w:p w14:paraId="020996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655      public var planApproved: Bool?</w:t>
      </w:r>
    </w:p>
    <w:p w14:paraId="04EF9A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656      public var feedback: String?</w:t>
      </w:r>
    </w:p>
    <w:p w14:paraId="7CDFFB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657      public var status: String?</w:t>
      </w:r>
    </w:p>
    <w:p w14:paraId="6264AF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658      // Token/Cost tracking</w:t>
      </w:r>
    </w:p>
    <w:p w14:paraId="18D4E5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659      public var tokensIn: Int?</w:t>
      </w:r>
    </w:p>
    <w:p w14:paraId="1D3196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660      public var tokensOut: Int?</w:t>
      </w:r>
    </w:p>
    <w:p w14:paraId="023664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661      public var totalTokens: Int?</w:t>
      </w:r>
    </w:p>
    <w:p w14:paraId="3F6AB2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662      public var costUSD: Double?</w:t>
      </w:r>
    </w:p>
    <w:p w14:paraId="236813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663      public var model: String?</w:t>
      </w:r>
    </w:p>
    <w:p w14:paraId="4BC808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664      // Session recap</w:t>
      </w:r>
    </w:p>
    <w:p w14:paraId="62794E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665      public var recapText: String?</w:t>
      </w:r>
    </w:p>
    <w:p w14:paraId="2EA9AF2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666      // Subagent tracking</w:t>
      </w:r>
    </w:p>
    <w:p w14:paraId="2A51EE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667      public var parentSessionId: String?</w:t>
      </w:r>
    </w:p>
    <w:p w14:paraId="60BEF4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668      public var subagentId: String?</w:t>
      </w:r>
    </w:p>
    <w:p w14:paraId="1F0885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669      public init(type: DIMessageType, sessionId: String) {</w:t>
      </w:r>
    </w:p>
    <w:p w14:paraId="390384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670          self.type = type</w:t>
      </w:r>
    </w:p>
    <w:p w14:paraId="348A39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671          self.sessionId = sessionId</w:t>
      </w:r>
    </w:p>
    <w:p w14:paraId="49F133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672          self.timestamp = Date()</w:t>
      </w:r>
    </w:p>
    <w:p w14:paraId="400260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673      }</w:t>
      </w:r>
    </w:p>
    <w:p w14:paraId="4CB389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674  }</w:t>
      </w:r>
    </w:p>
    <w:p w14:paraId="4B3622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675  public enum DIProtocol {</w:t>
      </w:r>
    </w:p>
    <w:p w14:paraId="0A4CEA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676      private static let encoder: JSONEncoder = {</w:t>
      </w:r>
    </w:p>
    <w:p w14:paraId="3355EB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677          let e = JSONEncoder()</w:t>
      </w:r>
    </w:p>
    <w:p w14:paraId="6DACD3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678          e.dateEncodingStrategy = .iso8601</w:t>
      </w:r>
    </w:p>
    <w:p w14:paraId="1184FB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679          return e</w:t>
      </w:r>
    </w:p>
    <w:p w14:paraId="7A9416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680      }()</w:t>
      </w:r>
    </w:p>
    <w:p w14:paraId="49488C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681      private static let decoder: JSONDecoder = {</w:t>
      </w:r>
    </w:p>
    <w:p w14:paraId="7C71BF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682          let d = JSONDecoder()</w:t>
      </w:r>
    </w:p>
    <w:p w14:paraId="1D2CE6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683          d.dateDecodingStrategy = .iso8601</w:t>
      </w:r>
    </w:p>
    <w:p w14:paraId="70EBD3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684          return d</w:t>
      </w:r>
    </w:p>
    <w:p w14:paraId="3864EC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685      }()</w:t>
      </w:r>
    </w:p>
    <w:p w14:paraId="429D8B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686      public static func encode(_ message: DIMessage) throws -&gt; Data {</w:t>
      </w:r>
    </w:p>
    <w:p w14:paraId="3DECDD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687          var data = try encoder.encode(message)</w:t>
      </w:r>
    </w:p>
    <w:p w14:paraId="40C740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688          data.append(0x0A)</w:t>
      </w:r>
    </w:p>
    <w:p w14:paraId="5E7B80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689          return data</w:t>
      </w:r>
    </w:p>
    <w:p w14:paraId="0CA300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690      }</w:t>
      </w:r>
    </w:p>
    <w:p w14:paraId="72A011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691      public static func decode(_ data: Data) throws -&gt; DIMessage {</w:t>
      </w:r>
    </w:p>
    <w:p w14:paraId="7E0C40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692          let trimmed = data.filter { $0 != 0x0A &amp;&amp; $0 != 0x0D }</w:t>
      </w:r>
    </w:p>
    <w:p w14:paraId="59FDE2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693          return try decoder.decode(DIMessage.self, from: Data(trimmed))</w:t>
      </w:r>
    </w:p>
    <w:p w14:paraId="12CD5F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694      }</w:t>
      </w:r>
    </w:p>
    <w:p w14:paraId="68994F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695  }</w:t>
      </w:r>
    </w:p>
    <w:p w14:paraId="2EE91B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696  // File: Sources/XIslandUITestDriver/UITestScenarios.swift</w:t>
      </w:r>
    </w:p>
    <w:p w14:paraId="69189F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697  import AppKit</w:t>
      </w:r>
    </w:p>
    <w:p w14:paraId="7F64A2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698  import Foundation</w:t>
      </w:r>
    </w:p>
    <w:p w14:paraId="25AD70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699  enum UITestAccessibility {</w:t>
      </w:r>
    </w:p>
    <w:p w14:paraId="52C4E9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700      static let islandRoot = "island.root"</w:t>
      </w:r>
    </w:p>
    <w:p w14:paraId="0E834877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82366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701      static let collapsedPill = "island.collapsed-pill"</w:t>
      </w:r>
    </w:p>
    <w:p w14:paraId="664768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702      static let sessionList = "island.session-list"</w:t>
      </w:r>
    </w:p>
    <w:p w14:paraId="1A5294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703      static let permissionPanel = "island.permission-panel"</w:t>
      </w:r>
    </w:p>
    <w:p w14:paraId="003A86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704      static let permissionApproveButton = "island.permission-approve"</w:t>
      </w:r>
    </w:p>
    <w:p w14:paraId="148A58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705      static let questionPanel = "island.question-panel"</w:t>
      </w:r>
    </w:p>
    <w:p w14:paraId="0FF7B9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706      static let planPanel = "island.plan-panel"</w:t>
      </w:r>
    </w:p>
    <w:p w14:paraId="6F0CA5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707      static let planApproveButton = "island.plan-approve"</w:t>
      </w:r>
    </w:p>
    <w:p w14:paraId="7C004A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708      static let preferencesRoot = "preferences.root"</w:t>
      </w:r>
    </w:p>
    <w:p w14:paraId="3F1F1A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709      static let updateCheckButton = "preferences.update-check"</w:t>
      </w:r>
    </w:p>
    <w:p w14:paraId="0DEAE6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710      static let updateInstallButton = "preferences.update-install"</w:t>
      </w:r>
    </w:p>
    <w:p w14:paraId="344267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711      static let updateStatusLabel = "preferences.update-status"</w:t>
      </w:r>
    </w:p>
    <w:p w14:paraId="62281B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712      static func sessionCard(id: String) -&gt; String {</w:t>
      </w:r>
    </w:p>
    <w:p w14:paraId="616C0C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713          "island.session-card.\(id)"</w:t>
      </w:r>
    </w:p>
    <w:p w14:paraId="580874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714      }</w:t>
      </w:r>
    </w:p>
    <w:p w14:paraId="4BD203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715      static func questionOption(index: Int) -&gt; String {</w:t>
      </w:r>
    </w:p>
    <w:p w14:paraId="2B260E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716          "island.question-option.\(index)"</w:t>
      </w:r>
    </w:p>
    <w:p w14:paraId="0E2CFF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717      }</w:t>
      </w:r>
    </w:p>
    <w:p w14:paraId="46D21E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718  }</w:t>
      </w:r>
    </w:p>
    <w:p w14:paraId="432960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719  struct UITestDiagnosticsSnapshot: Decodable {</w:t>
      </w:r>
    </w:p>
    <w:p w14:paraId="656CDA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720      struct SessionSnapshot: Decodable {</w:t>
      </w:r>
    </w:p>
    <w:p w14:paraId="0D6844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721          let id: String</w:t>
      </w:r>
    </w:p>
    <w:p w14:paraId="71228D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722      }</w:t>
      </w:r>
    </w:p>
    <w:p w14:paraId="2D0D74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723      struct UpdateSnapshot: Decodable {</w:t>
      </w:r>
    </w:p>
    <w:p w14:paraId="08D1A3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724          let state: String</w:t>
      </w:r>
    </w:p>
    <w:p w14:paraId="67C349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725          let version: String?</w:t>
      </w:r>
    </w:p>
    <w:p w14:paraId="6B222B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726          let dmgURL: String?</w:t>
      </w:r>
    </w:p>
    <w:p w14:paraId="1DB173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727      }</w:t>
      </w:r>
    </w:p>
    <w:p w14:paraId="004ADC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728      let islandState: String</w:t>
      </w:r>
    </w:p>
    <w:p w14:paraId="102B09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729      let selectedSessionId: String?</w:t>
      </w:r>
    </w:p>
    <w:p w14:paraId="5E7A33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730      let pendingInteraction: String?</w:t>
      </w:r>
    </w:p>
    <w:p w14:paraId="5F259D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731      let visibleSessions: [SessionSnapshot]</w:t>
      </w:r>
    </w:p>
    <w:p w14:paraId="36F7DB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732      let visibleAccessibilityIdentifiers: [String]</w:t>
      </w:r>
    </w:p>
    <w:p w14:paraId="6FEFAC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733      let update: UpdateSnapshot</w:t>
      </w:r>
    </w:p>
    <w:p w14:paraId="6CDC63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734  }</w:t>
      </w:r>
    </w:p>
    <w:p w14:paraId="748795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735  struct UITestDriverConfiguration {</w:t>
      </w:r>
    </w:p>
    <w:p w14:paraId="3B380A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736      let appBundlePath: String</w:t>
      </w:r>
    </w:p>
    <w:p w14:paraId="3F8527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737      let scenarioArguments: [String]</w:t>
      </w:r>
    </w:p>
    <w:p w14:paraId="0D51E2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738      let timeout: TimeInterval</w:t>
      </w:r>
    </w:p>
    <w:p w14:paraId="7A8FB7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739      static func make(arguments: [String]) throws -&gt; Self {</w:t>
      </w:r>
    </w:p>
    <w:p w14:paraId="3E09ED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740          var appBundlePath = URL(fileURLWithPath: FileManager.default.curre</w:t>
      </w:r>
    </w:p>
    <w:p w14:paraId="706858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741              .appendingPathComponent(".build")</w:t>
      </w:r>
    </w:p>
    <w:p w14:paraId="54106E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742              .appendingPathComponent("X Island.app")</w:t>
      </w:r>
    </w:p>
    <w:p w14:paraId="64881D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743              .path</w:t>
      </w:r>
    </w:p>
    <w:p w14:paraId="062834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744          var scenarioArguments: [String] = []</w:t>
      </w:r>
    </w:p>
    <w:p w14:paraId="024845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745          var timeout: TimeInterval = 15</w:t>
      </w:r>
    </w:p>
    <w:p w14:paraId="022A6F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746          var index = 0</w:t>
      </w:r>
    </w:p>
    <w:p w14:paraId="4F8F63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747          while index &lt; arguments.count {</w:t>
      </w:r>
    </w:p>
    <w:p w14:paraId="2585D7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748              let argument = arguments[index]</w:t>
      </w:r>
    </w:p>
    <w:p w14:paraId="4CEA23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749              switch argument {</w:t>
      </w:r>
    </w:p>
    <w:p w14:paraId="74E53D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750              case "--app-path":</w:t>
      </w:r>
    </w:p>
    <w:p w14:paraId="42D7F99F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518ED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751                  let nextIndex = index + 1</w:t>
      </w:r>
    </w:p>
    <w:p w14:paraId="511E21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752                  guard nextIndex &lt; arguments.count else {</w:t>
      </w:r>
    </w:p>
    <w:p w14:paraId="02EBA6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753                      throw UITestDriverError.invalidArguments("Missing valu</w:t>
      </w:r>
    </w:p>
    <w:p w14:paraId="12EAD6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754                  }</w:t>
      </w:r>
    </w:p>
    <w:p w14:paraId="634ECE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755                  appBundlePath = arguments[nextIndex]</w:t>
      </w:r>
    </w:p>
    <w:p w14:paraId="3E67EC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756                  index = nextIndex</w:t>
      </w:r>
    </w:p>
    <w:p w14:paraId="48456D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757              case "--timeout":</w:t>
      </w:r>
    </w:p>
    <w:p w14:paraId="315418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758                  let nextIndex = index + 1</w:t>
      </w:r>
    </w:p>
    <w:p w14:paraId="5563B9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759                  guard nextIndex &lt; arguments.count, let parsed = TimeInterv</w:t>
      </w:r>
    </w:p>
    <w:p w14:paraId="48449D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760                      throw UITestDriverError.invalidArguments("Missing nume</w:t>
      </w:r>
    </w:p>
    <w:p w14:paraId="040D2C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761                  }</w:t>
      </w:r>
    </w:p>
    <w:p w14:paraId="2D01DD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762                  timeout = parsed</w:t>
      </w:r>
    </w:p>
    <w:p w14:paraId="6207364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763                  index = nextIndex</w:t>
      </w:r>
    </w:p>
    <w:p w14:paraId="53FD28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764              default:</w:t>
      </w:r>
    </w:p>
    <w:p w14:paraId="14D80D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765                  scenarioArguments.append(argument)</w:t>
      </w:r>
    </w:p>
    <w:p w14:paraId="15EA5D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766              }</w:t>
      </w:r>
    </w:p>
    <w:p w14:paraId="444BE8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767              index += 1</w:t>
      </w:r>
    </w:p>
    <w:p w14:paraId="1B942A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768          }</w:t>
      </w:r>
    </w:p>
    <w:p w14:paraId="651C32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769          return Self(</w:t>
      </w:r>
    </w:p>
    <w:p w14:paraId="5F85FB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770              appBundlePath: appBundlePath,</w:t>
      </w:r>
    </w:p>
    <w:p w14:paraId="7CF247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771              scenarioArguments: scenarioArguments.isEmpty ? ["smoke"] : sce</w:t>
      </w:r>
    </w:p>
    <w:p w14:paraId="231411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772              timeout: timeout</w:t>
      </w:r>
    </w:p>
    <w:p w14:paraId="526F52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773          )</w:t>
      </w:r>
    </w:p>
    <w:p w14:paraId="7668D9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774      }</w:t>
      </w:r>
    </w:p>
    <w:p w14:paraId="76887F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775  }</w:t>
      </w:r>
    </w:p>
    <w:p w14:paraId="39EBEE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776  struct UITestRunSelection {</w:t>
      </w:r>
    </w:p>
    <w:p w14:paraId="3DEEF7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777      let scenarios: [UITestScenario]</w:t>
      </w:r>
    </w:p>
    <w:p w14:paraId="4E94D9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778      static func make(arguments: [String]) throws -&gt; Self {</w:t>
      </w:r>
    </w:p>
    <w:p w14:paraId="3A5697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779          let names: [String]</w:t>
      </w:r>
    </w:p>
    <w:p w14:paraId="34DD48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780          if arguments == ["smoke"] {</w:t>
      </w:r>
    </w:p>
    <w:p w14:paraId="14ED17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781              names = UITestScenario.smokeScenarioNames</w:t>
      </w:r>
    </w:p>
    <w:p w14:paraId="402022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782          } else if arguments == ["full"] {</w:t>
      </w:r>
    </w:p>
    <w:p w14:paraId="1DFD6D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783              names = UITestScenario.fullScenarioNames</w:t>
      </w:r>
    </w:p>
    <w:p w14:paraId="5C82FD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784          } else {</w:t>
      </w:r>
    </w:p>
    <w:p w14:paraId="0A9E49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785              names = arguments</w:t>
      </w:r>
    </w:p>
    <w:p w14:paraId="2BA57F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786          }</w:t>
      </w:r>
    </w:p>
    <w:p w14:paraId="0772BE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787          return Self(scenarios: try names.map(UITestScenario.named(_:)))</w:t>
      </w:r>
    </w:p>
    <w:p w14:paraId="29F289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788      }</w:t>
      </w:r>
    </w:p>
    <w:p w14:paraId="21A0DC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789  }</w:t>
      </w:r>
    </w:p>
    <w:p w14:paraId="497542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790  struct UITestScenario {</w:t>
      </w:r>
    </w:p>
    <w:p w14:paraId="754C14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791      let name: String</w:t>
      </w:r>
    </w:p>
    <w:p w14:paraId="1F2763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792      let fixtureName: String</w:t>
      </w:r>
    </w:p>
    <w:p w14:paraId="6C5BCF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793      let opensPreferencesOnLaunch: Bool</w:t>
      </w:r>
    </w:p>
    <w:p w14:paraId="157C12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794      let requiredIdentifiers: [String]</w:t>
      </w:r>
    </w:p>
    <w:p w14:paraId="1B7967B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795      let expectedInitialIslandState: String</w:t>
      </w:r>
    </w:p>
    <w:p w14:paraId="7050CA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796      let run: (UITestScenarioContext) throws -&gt; Void</w:t>
      </w:r>
    </w:p>
    <w:p w14:paraId="20807D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797      static let smokeScenarioNames = [</w:t>
      </w:r>
    </w:p>
    <w:p w14:paraId="5B4B01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798          "permission-smoke",</w:t>
      </w:r>
    </w:p>
    <w:p w14:paraId="77CAEE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799          "question-smoke",</w:t>
      </w:r>
    </w:p>
    <w:p w14:paraId="3D8184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800          "plan-smoke",</w:t>
      </w:r>
    </w:p>
    <w:p w14:paraId="23D36F7D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80ABE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801          "preferences-update",</w:t>
      </w:r>
    </w:p>
    <w:p w14:paraId="5F434C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802      ]</w:t>
      </w:r>
    </w:p>
    <w:p w14:paraId="1A581E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803      static let fullScenarioNames = smokeScenarioNames + ["session-list"]</w:t>
      </w:r>
    </w:p>
    <w:p w14:paraId="70C062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804      static func named(_ name: String) throws -&gt; Self {</w:t>
      </w:r>
    </w:p>
    <w:p w14:paraId="3010A8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805          switch name {</w:t>
      </w:r>
    </w:p>
    <w:p w14:paraId="503462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806          case "permission-smoke":</w:t>
      </w:r>
    </w:p>
    <w:p w14:paraId="409D28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807              return Self(</w:t>
      </w:r>
    </w:p>
    <w:p w14:paraId="66E0B7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808                  name: name,</w:t>
      </w:r>
    </w:p>
    <w:p w14:paraId="7DCBB6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809                  fixtureName: "permission-smoke",</w:t>
      </w:r>
    </w:p>
    <w:p w14:paraId="26C53A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810                  opensPreferencesOnLaunch: false,</w:t>
      </w:r>
    </w:p>
    <w:p w14:paraId="29C394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811                  requiredIdentifiers: [</w:t>
      </w:r>
    </w:p>
    <w:p w14:paraId="4A5C8E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812                      UITestAccessibility.permissionApproveButton,</w:t>
      </w:r>
    </w:p>
    <w:p w14:paraId="44152E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813                  ],</w:t>
      </w:r>
    </w:p>
    <w:p w14:paraId="63AD05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814                  expectedInitialIslandState: "permission"</w:t>
      </w:r>
    </w:p>
    <w:p w14:paraId="118B65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815              ) { context in</w:t>
      </w:r>
    </w:p>
    <w:p w14:paraId="502E06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816                  _ = try context.waitForPrimaryWindow(minWidth: 300, descri</w:t>
      </w:r>
    </w:p>
    <w:p w14:paraId="67C10F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817                  _ = try context.waitForSnapshot(</w:t>
      </w:r>
    </w:p>
    <w:p w14:paraId="57836F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818                      description: "Timed out waiting for permission diagnos</w:t>
      </w:r>
    </w:p>
    <w:p w14:paraId="534DAE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819                  ) {</w:t>
      </w:r>
    </w:p>
    <w:p w14:paraId="4BD15A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820                      $0.pendingInteraction == "permission"</w:t>
      </w:r>
    </w:p>
    <w:p w14:paraId="038739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821                          &amp;&amp; $0.selectedSessionId == "fixture-permission"</w:t>
      </w:r>
    </w:p>
    <w:p w14:paraId="500F08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822                  }</w:t>
      </w:r>
    </w:p>
    <w:p w14:paraId="312566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823                  try context.pressElement(UITestAccessibility.permissionApp</w:t>
      </w:r>
    </w:p>
    <w:p w14:paraId="63CF95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824                  _ = try context.waitForSnapshot(</w:t>
      </w:r>
    </w:p>
    <w:p w14:paraId="16C273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825                      description: "Timed out waiting for permission approva</w:t>
      </w:r>
    </w:p>
    <w:p w14:paraId="15745B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826                  ) {</w:t>
      </w:r>
    </w:p>
    <w:p w14:paraId="65EF81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827                      $0.pendingInteraction == nil &amp;&amp; $0.islandState == "col</w:t>
      </w:r>
    </w:p>
    <w:p w14:paraId="4BCB360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828                  }</w:t>
      </w:r>
    </w:p>
    <w:p w14:paraId="4A2580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829              }</w:t>
      </w:r>
    </w:p>
    <w:p w14:paraId="7FA738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830          case "question-smoke":</w:t>
      </w:r>
    </w:p>
    <w:p w14:paraId="5CA927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831              return Self(</w:t>
      </w:r>
    </w:p>
    <w:p w14:paraId="1439EE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832                  name: name,</w:t>
      </w:r>
    </w:p>
    <w:p w14:paraId="261FBD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833                  fixtureName: "question-smoke",</w:t>
      </w:r>
    </w:p>
    <w:p w14:paraId="787329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834                  opensPreferencesOnLaunch: false,</w:t>
      </w:r>
    </w:p>
    <w:p w14:paraId="1A928B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835                  requiredIdentifiers: [</w:t>
      </w:r>
    </w:p>
    <w:p w14:paraId="2A79B3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836                      UITestAccessibility.questionPanel,</w:t>
      </w:r>
    </w:p>
    <w:p w14:paraId="5D25B7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837                      UITestAccessibility.questionOption(index: 0),</w:t>
      </w:r>
    </w:p>
    <w:p w14:paraId="01FE73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838                  ],</w:t>
      </w:r>
    </w:p>
    <w:p w14:paraId="375944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839                  expectedInitialIslandState: "question"</w:t>
      </w:r>
    </w:p>
    <w:p w14:paraId="676567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840              ) { context in</w:t>
      </w:r>
    </w:p>
    <w:p w14:paraId="32FB9F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841                  _ = try context.waitForPrimaryWindow(minWidth: 300, descri</w:t>
      </w:r>
    </w:p>
    <w:p w14:paraId="05054B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842                  _ = try context.waitForSnapshot(</w:t>
      </w:r>
    </w:p>
    <w:p w14:paraId="547288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843                      description: "Timed out waiting for question diagnosti</w:t>
      </w:r>
    </w:p>
    <w:p w14:paraId="4A9FB2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844                  ) {</w:t>
      </w:r>
    </w:p>
    <w:p w14:paraId="527112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845                      $0.pendingInteraction == "question"</w:t>
      </w:r>
    </w:p>
    <w:p w14:paraId="7C0A90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846                          &amp;&amp; $0.selectedSessionId == "fixture-question"</w:t>
      </w:r>
    </w:p>
    <w:p w14:paraId="3D50D8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847                  }</w:t>
      </w:r>
    </w:p>
    <w:p w14:paraId="48FDF9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848                  try context.pressElement(UITestAccessibility.questionOptio</w:t>
      </w:r>
    </w:p>
    <w:p w14:paraId="7963D3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849                  _ = try context.waitForSnapshot(</w:t>
      </w:r>
    </w:p>
    <w:p w14:paraId="6BD565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850                      description: "Timed out waiting for question answer to</w:t>
      </w:r>
    </w:p>
    <w:p w14:paraId="10D349B5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8EEAB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851                  ) {</w:t>
      </w:r>
    </w:p>
    <w:p w14:paraId="13473E4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852                      $0.pendingInteraction == nil &amp;&amp; $0.islandState == "col</w:t>
      </w:r>
    </w:p>
    <w:p w14:paraId="72BDB1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853                  }</w:t>
      </w:r>
    </w:p>
    <w:p w14:paraId="0FF378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854              }</w:t>
      </w:r>
    </w:p>
    <w:p w14:paraId="2FE57C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855          case "plan-smoke":</w:t>
      </w:r>
    </w:p>
    <w:p w14:paraId="2882CC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856              return Self(</w:t>
      </w:r>
    </w:p>
    <w:p w14:paraId="383B49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857                  name: name,</w:t>
      </w:r>
    </w:p>
    <w:p w14:paraId="18AE23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858                  fixtureName: "plan-smoke",</w:t>
      </w:r>
    </w:p>
    <w:p w14:paraId="28D014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859                  opensPreferencesOnLaunch: false,</w:t>
      </w:r>
    </w:p>
    <w:p w14:paraId="5CE448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860                  requiredIdentifiers: [</w:t>
      </w:r>
    </w:p>
    <w:p w14:paraId="66E3FA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861                      UITestAccessibility.planPanel,</w:t>
      </w:r>
    </w:p>
    <w:p w14:paraId="686C46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862                      UITestAccessibility.planApproveButton,</w:t>
      </w:r>
    </w:p>
    <w:p w14:paraId="490C4E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863                  ],</w:t>
      </w:r>
    </w:p>
    <w:p w14:paraId="23965C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864                  expectedInitialIslandState: "planReview"</w:t>
      </w:r>
    </w:p>
    <w:p w14:paraId="449F92D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865              ) { context in</w:t>
      </w:r>
    </w:p>
    <w:p w14:paraId="0D3CB5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866                  _ = try context.waitForPrimaryWindow(minWidth: 300, descri</w:t>
      </w:r>
    </w:p>
    <w:p w14:paraId="32FB06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867                  _ = try context.waitForSnapshot(</w:t>
      </w:r>
    </w:p>
    <w:p w14:paraId="581240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868                      description: "Timed out waiting for plan diagnostics"</w:t>
      </w:r>
    </w:p>
    <w:p w14:paraId="408C3B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869                  ) {</w:t>
      </w:r>
    </w:p>
    <w:p w14:paraId="1DDEC2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870                      $0.pendingInteraction == "planReview"</w:t>
      </w:r>
    </w:p>
    <w:p w14:paraId="240517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871                          &amp;&amp; $0.selectedSessionId == "fixture-plan"</w:t>
      </w:r>
    </w:p>
    <w:p w14:paraId="5C49DB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872                  }</w:t>
      </w:r>
    </w:p>
    <w:p w14:paraId="0F07EE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873                  try context.pressElement(UITestAccessibility.planApproveBu</w:t>
      </w:r>
    </w:p>
    <w:p w14:paraId="453330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874                  _ = try context.waitForSnapshot(</w:t>
      </w:r>
    </w:p>
    <w:p w14:paraId="6ACB85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875                      description: "Timed out waiting for plan approval to c</w:t>
      </w:r>
    </w:p>
    <w:p w14:paraId="1F0FAC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876                  ) {</w:t>
      </w:r>
    </w:p>
    <w:p w14:paraId="5A1A98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877                      $0.pendingInteraction == nil &amp;&amp; $0.islandState == "col</w:t>
      </w:r>
    </w:p>
    <w:p w14:paraId="50A533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878                  }</w:t>
      </w:r>
    </w:p>
    <w:p w14:paraId="0960F4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879              }</w:t>
      </w:r>
    </w:p>
    <w:p w14:paraId="07AA33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880          case "preferences-update":</w:t>
      </w:r>
    </w:p>
    <w:p w14:paraId="69B7E9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881              return Self(</w:t>
      </w:r>
    </w:p>
    <w:p w14:paraId="58E0E6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882                  name: name,</w:t>
      </w:r>
    </w:p>
    <w:p w14:paraId="20D6AF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883                  fixtureName: "update-available",</w:t>
      </w:r>
    </w:p>
    <w:p w14:paraId="23E949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884                  opensPreferencesOnLaunch: true,</w:t>
      </w:r>
    </w:p>
    <w:p w14:paraId="5D66A1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885                  requiredIdentifiers: [</w:t>
      </w:r>
    </w:p>
    <w:p w14:paraId="14DC1D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886                      UITestAccessibility.preferencesRoot,</w:t>
      </w:r>
    </w:p>
    <w:p w14:paraId="507BAE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887                      UITestAccessibility.updateStatusLabel,</w:t>
      </w:r>
    </w:p>
    <w:p w14:paraId="0815FB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888                      UITestAccessibility.updateCheckButton,</w:t>
      </w:r>
    </w:p>
    <w:p w14:paraId="12388E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889                      UITestAccessibility.updateInstallButton,</w:t>
      </w:r>
    </w:p>
    <w:p w14:paraId="19F8EC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890                  ],</w:t>
      </w:r>
    </w:p>
    <w:p w14:paraId="09E2E7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891                  expectedInitialIslandState: "collapsed"</w:t>
      </w:r>
    </w:p>
    <w:p w14:paraId="61AF69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892              ) { context in</w:t>
      </w:r>
    </w:p>
    <w:p w14:paraId="7960AA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893                  _ = try context.waitForPrimaryWindow(</w:t>
      </w:r>
    </w:p>
    <w:p w14:paraId="15B3292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894                      minWidth: 600,</w:t>
      </w:r>
    </w:p>
    <w:p w14:paraId="6AD9C8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895                      description: "Timed out waiting for preferences window</w:t>
      </w:r>
    </w:p>
    <w:p w14:paraId="023312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896                  )</w:t>
      </w:r>
    </w:p>
    <w:p w14:paraId="4BA890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897                  let snapshot = try context.waitForSnapshot(</w:t>
      </w:r>
    </w:p>
    <w:p w14:paraId="6A0017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898                      description: "Timed out waiting for update diagnostics</w:t>
      </w:r>
    </w:p>
    <w:p w14:paraId="521207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899                  ) {</w:t>
      </w:r>
    </w:p>
    <w:p w14:paraId="2E722F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900                      $0.update.state == "updateAvailable" &amp;&amp; $0.update.vers</w:t>
      </w:r>
    </w:p>
    <w:p w14:paraId="691E14C4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5FF70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901                  }</w:t>
      </w:r>
    </w:p>
    <w:p w14:paraId="354972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902                  guard snapshot.update.dmgURL == "https://example.com/XIsla</w:t>
      </w:r>
    </w:p>
    <w:p w14:paraId="3D66F7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903                      throw UITestDriverError.actionFailed("Unexpected updat</w:t>
      </w:r>
    </w:p>
    <w:p w14:paraId="721E91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904                  }</w:t>
      </w:r>
    </w:p>
    <w:p w14:paraId="49FEAE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905              }</w:t>
      </w:r>
    </w:p>
    <w:p w14:paraId="2D5C56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906          case "session-list":</w:t>
      </w:r>
    </w:p>
    <w:p w14:paraId="7DD4A9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907              return Self(</w:t>
      </w:r>
    </w:p>
    <w:p w14:paraId="150875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908                  name: name,</w:t>
      </w:r>
    </w:p>
    <w:p w14:paraId="3706B0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909                  fixtureName: "session-list",</w:t>
      </w:r>
    </w:p>
    <w:p w14:paraId="1FDF34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910                  opensPreferencesOnLaunch: false,</w:t>
      </w:r>
    </w:p>
    <w:p w14:paraId="0881CB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911                  requiredIdentifiers: [],</w:t>
      </w:r>
    </w:p>
    <w:p w14:paraId="6BF04C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912                  expectedInitialIslandState: "collapsed"</w:t>
      </w:r>
    </w:p>
    <w:p w14:paraId="7CDFBA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913              ) { context in</w:t>
      </w:r>
    </w:p>
    <w:p w14:paraId="042568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914                  _ = try context.waitForPrimaryWindow(</w:t>
      </w:r>
    </w:p>
    <w:p w14:paraId="37705C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915                      minWidth: 120,</w:t>
      </w:r>
    </w:p>
    <w:p w14:paraId="4DFA6D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916                      maxWidth: 220,</w:t>
      </w:r>
    </w:p>
    <w:p w14:paraId="291220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917                      description: "Timed out waiting for collapsed island w</w:t>
      </w:r>
    </w:p>
    <w:p w14:paraId="1A8637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918                  )</w:t>
      </w:r>
    </w:p>
    <w:p w14:paraId="54E781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919                  _ = try context.waitForSnapshot(</w:t>
      </w:r>
    </w:p>
    <w:p w14:paraId="6EBBAF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920                      description: "Timed out waiting for session list fixtu</w:t>
      </w:r>
    </w:p>
    <w:p w14:paraId="3B0B02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921                  ) {</w:t>
      </w:r>
    </w:p>
    <w:p w14:paraId="13EA04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922                      $0.visibleSessions.count == 3</w:t>
      </w:r>
    </w:p>
    <w:p w14:paraId="2C63F7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923                          &amp;&amp; $0.selectedSessionId == "fixture-session-1"</w:t>
      </w:r>
    </w:p>
    <w:p w14:paraId="079C35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924                          &amp;&amp; $0.islandState == "collapsed"</w:t>
      </w:r>
    </w:p>
    <w:p w14:paraId="5D6E5E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925                  }</w:t>
      </w:r>
    </w:p>
    <w:p w14:paraId="57AF5B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926              }</w:t>
      </w:r>
    </w:p>
    <w:p w14:paraId="071029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927          default:</w:t>
      </w:r>
    </w:p>
    <w:p w14:paraId="67FF42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928              throw UITestDriverError.invalidArguments("Unknown UI test scen</w:t>
      </w:r>
    </w:p>
    <w:p w14:paraId="5D3FA2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929          }</w:t>
      </w:r>
    </w:p>
    <w:p w14:paraId="2F3473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930      }</w:t>
      </w:r>
    </w:p>
    <w:p w14:paraId="1B0726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931  }</w:t>
      </w:r>
    </w:p>
    <w:p w14:paraId="29652E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932  struct UITestScenarioContext {</w:t>
      </w:r>
    </w:p>
    <w:p w14:paraId="4ECF90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933      let process: Process</w:t>
      </w:r>
    </w:p>
    <w:p w14:paraId="24BE26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934      let application: AXUIElement</w:t>
      </w:r>
    </w:p>
    <w:p w14:paraId="436343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935      let diagnosticsURL: URL</w:t>
      </w:r>
    </w:p>
    <w:p w14:paraId="10F67A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936      let timeout: TimeInterval</w:t>
      </w:r>
    </w:p>
    <w:p w14:paraId="7AD2A1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937      func activate() throws {</w:t>
      </w:r>
    </w:p>
    <w:p w14:paraId="4CC3A0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938          guard let runningApplication = NSRunningApplication(processIdentif</w:t>
      </w:r>
    </w:p>
    <w:p w14:paraId="44E0F6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939              throw UITestDriverError.launchFailed("Unable to resolve runnin</w:t>
      </w:r>
    </w:p>
    <w:p w14:paraId="0B1D4D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940          }</w:t>
      </w:r>
    </w:p>
    <w:p w14:paraId="17B9F0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941          _ = runningApplication.activate()</w:t>
      </w:r>
    </w:p>
    <w:p w14:paraId="1F514F2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942      }</w:t>
      </w:r>
    </w:p>
    <w:p w14:paraId="601D59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943      func waitForElement(_ identifier: String) throws -&gt; AXUIElement {</w:t>
      </w:r>
    </w:p>
    <w:p w14:paraId="2DCCFA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944          _ = try waitForSnapshot(</w:t>
      </w:r>
    </w:p>
    <w:p w14:paraId="44B7F1A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945              description: "Timed out waiting for diagnostics to expose acce</w:t>
      </w:r>
    </w:p>
    <w:p w14:paraId="1EC4EEC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946          ) {</w:t>
      </w:r>
    </w:p>
    <w:p w14:paraId="553986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947              $0.visibleAccessibilityIdentifiers.contains(identifier)</w:t>
      </w:r>
    </w:p>
    <w:p w14:paraId="24D48C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948          }</w:t>
      </w:r>
    </w:p>
    <w:p w14:paraId="2FC107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949          return try AXUIHelpers.waitForElement(in: application, identifier:</w:t>
      </w:r>
    </w:p>
    <w:p w14:paraId="10E14D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950      }</w:t>
      </w:r>
    </w:p>
    <w:p w14:paraId="0E4E2030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F51A7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951      func pressElement(_ identifier: String) throws {</w:t>
      </w:r>
    </w:p>
    <w:p w14:paraId="4149ED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952          try activate()</w:t>
      </w:r>
    </w:p>
    <w:p w14:paraId="4B60A8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953          let element = try waitForElement(identifier)</w:t>
      </w:r>
    </w:p>
    <w:p w14:paraId="55F476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954          try AXUIHelpers.press(element, identifier: identifier)</w:t>
      </w:r>
    </w:p>
    <w:p w14:paraId="389C00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955      }</w:t>
      </w:r>
    </w:p>
    <w:p w14:paraId="141D58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956      func waitForPrimaryWindow(</w:t>
      </w:r>
    </w:p>
    <w:p w14:paraId="514A94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957          minWidth: CGFloat,</w:t>
      </w:r>
    </w:p>
    <w:p w14:paraId="07CA2D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958          maxWidth: CGFloat? = nil,</w:t>
      </w:r>
    </w:p>
    <w:p w14:paraId="3D3F5D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959          description: String</w:t>
      </w:r>
    </w:p>
    <w:p w14:paraId="106BF6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960      ) throws -&gt; WindowInfo {</w:t>
      </w:r>
    </w:p>
    <w:p w14:paraId="60F82C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961          try AXUIHelpers.waitForWindow(</w:t>
      </w:r>
    </w:p>
    <w:p w14:paraId="0F996B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962              ownedBy: process.processIdentifier,</w:t>
      </w:r>
    </w:p>
    <w:p w14:paraId="64B2F8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963              timeout: timeout,</w:t>
      </w:r>
    </w:p>
    <w:p w14:paraId="30F340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964              where: { window in</w:t>
      </w:r>
    </w:p>
    <w:p w14:paraId="707775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965                  guard window.layer &gt;= 26 else { return false }</w:t>
      </w:r>
    </w:p>
    <w:p w14:paraId="47A97A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966                  guard window.bounds.width &gt;= minWidth else { return false </w:t>
      </w:r>
    </w:p>
    <w:p w14:paraId="09CABB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967                  if let maxWidth, window.bounds.width &gt; maxWidth {</w:t>
      </w:r>
    </w:p>
    <w:p w14:paraId="54E6D2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968                      return false</w:t>
      </w:r>
    </w:p>
    <w:p w14:paraId="6DB50A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969                  }</w:t>
      </w:r>
    </w:p>
    <w:p w14:paraId="502585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970                  return window.bounds.height &gt;= 32</w:t>
      </w:r>
    </w:p>
    <w:p w14:paraId="0E9C10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971              },</w:t>
      </w:r>
    </w:p>
    <w:p w14:paraId="4DBACE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972              description: description</w:t>
      </w:r>
    </w:p>
    <w:p w14:paraId="591DCC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973          )</w:t>
      </w:r>
    </w:p>
    <w:p w14:paraId="259285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974      }</w:t>
      </w:r>
    </w:p>
    <w:p w14:paraId="5387B6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975      func waitForSnapshot(</w:t>
      </w:r>
    </w:p>
    <w:p w14:paraId="38D0CB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976          description: String,</w:t>
      </w:r>
    </w:p>
    <w:p w14:paraId="761ACF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977          predicate: (UITestDiagnosticsSnapshot) -&gt; Bool</w:t>
      </w:r>
    </w:p>
    <w:p w14:paraId="0DF03F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978      ) throws -&gt; UITestDiagnosticsSnapshot {</w:t>
      </w:r>
    </w:p>
    <w:p w14:paraId="171C10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979          try AXUIHelpers.waitUntil(timeout: timeout, description: descripti</w:t>
      </w:r>
    </w:p>
    <w:p w14:paraId="5AE60A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980              guard let snapshot = try? currentSnapshot(), predicate(snapsho</w:t>
      </w:r>
    </w:p>
    <w:p w14:paraId="50FA0A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981                  return nil</w:t>
      </w:r>
    </w:p>
    <w:p w14:paraId="097571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982              }</w:t>
      </w:r>
    </w:p>
    <w:p w14:paraId="169DC5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983              return snapshot</w:t>
      </w:r>
    </w:p>
    <w:p w14:paraId="464507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984          }</w:t>
      </w:r>
    </w:p>
    <w:p w14:paraId="7F99F6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985      }</w:t>
      </w:r>
    </w:p>
    <w:p w14:paraId="519898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986      func currentSnapshot() throws -&gt; UITestDiagnosticsSnapshot {</w:t>
      </w:r>
    </w:p>
    <w:p w14:paraId="6B1F02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987          let data = try Data(contentsOf: diagnosticsURL)</w:t>
      </w:r>
    </w:p>
    <w:p w14:paraId="3CC503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988          return try JSONDecoder().decode(UITestDiagnosticsSnapshot.self, fr</w:t>
      </w:r>
    </w:p>
    <w:p w14:paraId="0A0DF1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989      }</w:t>
      </w:r>
    </w:p>
    <w:p w14:paraId="482F11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990  }</w:t>
      </w:r>
    </w:p>
    <w:p w14:paraId="1EE53A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991  struct UITestLaunchRequest {</w:t>
      </w:r>
    </w:p>
    <w:p w14:paraId="15B567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992      let bundleURL: URL</w:t>
      </w:r>
    </w:p>
    <w:p w14:paraId="522FA7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993      let arguments: [String]</w:t>
      </w:r>
    </w:p>
    <w:p w14:paraId="60AA4D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994      let environment: [String: String]</w:t>
      </w:r>
    </w:p>
    <w:p w14:paraId="30F755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995  }</w:t>
      </w:r>
    </w:p>
    <w:p w14:paraId="468F64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996  struct UITestScenarioRunner {</w:t>
      </w:r>
    </w:p>
    <w:p w14:paraId="04B7A2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997      let appBundlePath: String</w:t>
      </w:r>
    </w:p>
    <w:p w14:paraId="611707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998      let timeout: TimeInterval</w:t>
      </w:r>
    </w:p>
    <w:p w14:paraId="474D6B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 999      func run(_ scenario: UITestScenario) throws {</w:t>
      </w:r>
    </w:p>
    <w:p w14:paraId="7A0568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1000          let context = try launch(scenario: scenario)</w:t>
      </w:r>
    </w:p>
    <w:p w14:paraId="01A55BD4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B253C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1001          defer {</w:t>
      </w:r>
    </w:p>
    <w:p w14:paraId="4BA27F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1002              terminate(process: context.process)</w:t>
      </w:r>
    </w:p>
    <w:p w14:paraId="090EAC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1003          }</w:t>
      </w:r>
    </w:p>
    <w:p w14:paraId="0D0CFE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1004          _ = try context.waitForSnapshot(</w:t>
      </w:r>
    </w:p>
    <w:p w14:paraId="31ACDC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1005              description: "Timed out waiting for initial diagnostics for \(</w:t>
      </w:r>
    </w:p>
    <w:p w14:paraId="5427F8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1006          ) {</w:t>
      </w:r>
    </w:p>
    <w:p w14:paraId="444580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1007              $0.islandState == scenario.expectedInitialIslandState</w:t>
      </w:r>
    </w:p>
    <w:p w14:paraId="110842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1008          }</w:t>
      </w:r>
    </w:p>
    <w:p w14:paraId="3D0F05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1009          for identifier in scenario.requiredIdentifiers {</w:t>
      </w:r>
    </w:p>
    <w:p w14:paraId="4A3F57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1010              _ = try context.waitForElement(identifier)</w:t>
      </w:r>
    </w:p>
    <w:p w14:paraId="4FF776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1011          }</w:t>
      </w:r>
    </w:p>
    <w:p w14:paraId="476BF0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1012          try scenario.run(context)</w:t>
      </w:r>
    </w:p>
    <w:p w14:paraId="56F3EF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1013      }</w:t>
      </w:r>
    </w:p>
    <w:p w14:paraId="314F69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1014      private func launch(scenario: UITestScenario) throws -&gt; UITestScenario</w:t>
      </w:r>
    </w:p>
    <w:p w14:paraId="6198682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1015          let diagnosticsURL = FileManager.default.temporaryDirectory</w:t>
      </w:r>
    </w:p>
    <w:p w14:paraId="351CE4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1016              .appendingPathComponent("xisland-ui-tests")</w:t>
      </w:r>
    </w:p>
    <w:p w14:paraId="28D129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1017              .appendingPathComponent(UUID().uuidString)</w:t>
      </w:r>
    </w:p>
    <w:p w14:paraId="5A294E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1018              .appendingPathComponent("diagnostics.json")</w:t>
      </w:r>
    </w:p>
    <w:p w14:paraId="6E5297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1019          try FileManager.default.createDirectory(</w:t>
      </w:r>
    </w:p>
    <w:p w14:paraId="76C28B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1020              at: diagnosticsURL.deletingLastPathComponent(),</w:t>
      </w:r>
    </w:p>
    <w:p w14:paraId="7F4F77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1021              withIntermediateDirectories: true</w:t>
      </w:r>
    </w:p>
    <w:p w14:paraId="37D463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1022          )</w:t>
      </w:r>
    </w:p>
    <w:p w14:paraId="24B901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1023          let request = makeLaunchRequest(for: scenario, diagnosticsURL: dia</w:t>
      </w:r>
    </w:p>
    <w:p w14:paraId="00EB2E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1024          guard Bundle(url: request.bundleURL) != nil else {</w:t>
      </w:r>
    </w:p>
    <w:p w14:paraId="2D7AB3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1025              throw UITestDriverError.launchFailed("X Island app bundle not </w:t>
      </w:r>
    </w:p>
    <w:p w14:paraId="65E623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1026          }</w:t>
      </w:r>
    </w:p>
    <w:p w14:paraId="1D697B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1027          let process = Process()</w:t>
      </w:r>
    </w:p>
    <w:p w14:paraId="153DFB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1028          process.executableURL = URL(fileURLWithPath: "/usr/bin/open")</w:t>
      </w:r>
    </w:p>
    <w:p w14:paraId="6B162B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1029          process.arguments = openArguments(for: request)</w:t>
      </w:r>
    </w:p>
    <w:p w14:paraId="492B15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1030          process.environment = request.environment</w:t>
      </w:r>
    </w:p>
    <w:p w14:paraId="3F9C72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1031          try process.run()</w:t>
      </w:r>
    </w:p>
    <w:p w14:paraId="413485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1032          let applicationPID = try waitForApplicationPID(</w:t>
      </w:r>
    </w:p>
    <w:p w14:paraId="20B65B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1033              bundleURL: request.bundleURL,</w:t>
      </w:r>
    </w:p>
    <w:p w14:paraId="4837F4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1034              diagnosticsURL: diagnosticsURL,</w:t>
      </w:r>
    </w:p>
    <w:p w14:paraId="10C8D2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1035              scenario: scenario</w:t>
      </w:r>
    </w:p>
    <w:p w14:paraId="3B9364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1036          )</w:t>
      </w:r>
    </w:p>
    <w:p w14:paraId="7DF463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1037          let application = AXUIHelpers.applicationElement(pid: applicationP</w:t>
      </w:r>
    </w:p>
    <w:p w14:paraId="5BF74D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1038          return UITestScenarioContext(</w:t>
      </w:r>
    </w:p>
    <w:p w14:paraId="089D91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1039              process: process,</w:t>
      </w:r>
    </w:p>
    <w:p w14:paraId="4459E9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1040              application: application,</w:t>
      </w:r>
    </w:p>
    <w:p w14:paraId="26A495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1041              diagnosticsURL: diagnosticsURL,</w:t>
      </w:r>
    </w:p>
    <w:p w14:paraId="1FFF67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1042              timeout: timeout</w:t>
      </w:r>
    </w:p>
    <w:p w14:paraId="120CB1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1043          )</w:t>
      </w:r>
    </w:p>
    <w:p w14:paraId="5AB69D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1044      }</w:t>
      </w:r>
    </w:p>
    <w:p w14:paraId="1E55C2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1045      func makeLaunchRequest(for scenario: UITestScenario, diagnosticsURL: U</w:t>
      </w:r>
    </w:p>
    <w:p w14:paraId="02DC1D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1046          UITestLaunchRequest(</w:t>
      </w:r>
    </w:p>
    <w:p w14:paraId="3E13852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1047              bundleURL: URL(fileURLWithPath: appBundlePath),</w:t>
      </w:r>
    </w:p>
    <w:p w14:paraId="5395A1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1048              arguments: launchArguments(for: scenario),</w:t>
      </w:r>
    </w:p>
    <w:p w14:paraId="63E499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1049              environment: launchEnvironment(diagnosticsURL: diagnosticsURL,</w:t>
      </w:r>
    </w:p>
    <w:p w14:paraId="48D643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1050          )</w:t>
      </w:r>
    </w:p>
    <w:p w14:paraId="722FB1CF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01621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1051      }</w:t>
      </w:r>
    </w:p>
    <w:p w14:paraId="7C7C2B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1052      private func launchArguments(for scenario: UITestScenario) -&gt; [String]</w:t>
      </w:r>
    </w:p>
    <w:p w14:paraId="524C20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1053          var arguments = ["--ui-test-mode", "--fixture", scenario.fixtureNa</w:t>
      </w:r>
    </w:p>
    <w:p w14:paraId="032FA1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1054          if scenario.opensPreferencesOnLaunch {</w:t>
      </w:r>
    </w:p>
    <w:p w14:paraId="7295E9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1055              arguments.append("--open-preferences")</w:t>
      </w:r>
    </w:p>
    <w:p w14:paraId="02F716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1056          }</w:t>
      </w:r>
    </w:p>
    <w:p w14:paraId="2ACD59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1057          return arguments</w:t>
      </w:r>
    </w:p>
    <w:p w14:paraId="41BABF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1058      }</w:t>
      </w:r>
    </w:p>
    <w:p w14:paraId="126291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1059      private func launchEnvironment(diagnosticsURL: URL, scenario: UITestSc</w:t>
      </w:r>
    </w:p>
    <w:p w14:paraId="6BD9C3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1060          var environment = ProcessInfo.processInfo.environment</w:t>
      </w:r>
    </w:p>
    <w:p w14:paraId="1529C9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1061          environment["X_ISLAND_TEST_MODE"] = "1"</w:t>
      </w:r>
    </w:p>
    <w:p w14:paraId="271489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1062          environment["X_ISLAND_TEST_FIXTURE"] = scenario.fixtureName</w:t>
      </w:r>
    </w:p>
    <w:p w14:paraId="30B43C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1063          environment["X_ISLAND_TEST_DIAGNOSTICS_PATH"] = diagnosticsURL.pat</w:t>
      </w:r>
    </w:p>
    <w:p w14:paraId="52B8D3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1064          environment["X_ISLAND_DISABLE_ANIMATIONS"] = "1"</w:t>
      </w:r>
    </w:p>
    <w:p w14:paraId="73E407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1065          if scenario.opensPreferencesOnLaunch {</w:t>
      </w:r>
    </w:p>
    <w:p w14:paraId="743C30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1066              environment["X_ISLAND_TEST_OPEN_PREFERENCES"] = "1"</w:t>
      </w:r>
    </w:p>
    <w:p w14:paraId="07705E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1067          } else {</w:t>
      </w:r>
    </w:p>
    <w:p w14:paraId="38DAC0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1068              environment.removeValue(forKey: "X_ISLAND_TEST_OPEN_PREFERENCE</w:t>
      </w:r>
    </w:p>
    <w:p w14:paraId="46CE12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1069          }</w:t>
      </w:r>
    </w:p>
    <w:p w14:paraId="287CB4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1070          return environment</w:t>
      </w:r>
    </w:p>
    <w:p w14:paraId="1E2696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1071      }</w:t>
      </w:r>
    </w:p>
    <w:p w14:paraId="7C3A5E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1072      private func openArguments(for request: UITestLaunchRequest) -&gt; [Strin</w:t>
      </w:r>
    </w:p>
    <w:p w14:paraId="231211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1073          ["-n", request.bundleURL.path, "--args"] + request.arguments</w:t>
      </w:r>
    </w:p>
    <w:p w14:paraId="229854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1074      }</w:t>
      </w:r>
    </w:p>
    <w:p w14:paraId="6B82AC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1075      private func waitForApplicationPID(</w:t>
      </w:r>
    </w:p>
    <w:p w14:paraId="237CE4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1076          bundleURL: URL,</w:t>
      </w:r>
    </w:p>
    <w:p w14:paraId="491EC2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1077          diagnosticsURL: URL,</w:t>
      </w:r>
    </w:p>
    <w:p w14:paraId="65BB44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1078          scenario: UITestScenario</w:t>
      </w:r>
    </w:p>
    <w:p w14:paraId="1D417E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1079      ) throws -&gt; pid_t {</w:t>
      </w:r>
    </w:p>
    <w:p w14:paraId="23849D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1080          let bundleIdentifier = try bundleIdentifier(for: bundleURL)</w:t>
      </w:r>
    </w:p>
    <w:p w14:paraId="027C04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1081          return try AXUIHelpers.waitUntil(</w:t>
      </w:r>
    </w:p>
    <w:p w14:paraId="2DC720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1082              timeout: timeout,</w:t>
      </w:r>
    </w:p>
    <w:p w14:paraId="0045C8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1083              description: "Timed out waiting for X Island to launch for \(s</w:t>
      </w:r>
    </w:p>
    <w:p w14:paraId="62A171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1084          ) {</w:t>
      </w:r>
    </w:p>
    <w:p w14:paraId="07D96F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1085              guard FileManager.default.fileExists(atPath: diagnosticsURL.pa</w:t>
      </w:r>
    </w:p>
    <w:p w14:paraId="22BB05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1086                  return nil</w:t>
      </w:r>
    </w:p>
    <w:p w14:paraId="58088D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1087              }</w:t>
      </w:r>
    </w:p>
    <w:p w14:paraId="5BB16E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1088              let candidates = NSRunningApplication.runningApplications(with</w:t>
      </w:r>
    </w:p>
    <w:p w14:paraId="01E8FB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1089              if let match = candidates.sorted(by: { $0.launchDate ?? .dista</w:t>
      </w:r>
    </w:p>
    <w:p w14:paraId="2864CA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1090                  return match.processIdentifier</w:t>
      </w:r>
    </w:p>
    <w:p w14:paraId="6FB6B1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1091              }</w:t>
      </w:r>
    </w:p>
    <w:p w14:paraId="3C3DE0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1092              return nil</w:t>
      </w:r>
    </w:p>
    <w:p w14:paraId="4F7BD8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1093          }</w:t>
      </w:r>
    </w:p>
    <w:p w14:paraId="4C453C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1094      }</w:t>
      </w:r>
    </w:p>
    <w:p w14:paraId="15A25F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1095      private func bundleIdentifier(for bundleURL: URL) throws -&gt; String {</w:t>
      </w:r>
    </w:p>
    <w:p w14:paraId="606D9D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1096          guard let bundle = Bundle(url: bundleURL),</w:t>
      </w:r>
    </w:p>
    <w:p w14:paraId="12F036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1097                let bundleIdentifier = bundle.bundleIdentifier,</w:t>
      </w:r>
    </w:p>
    <w:p w14:paraId="59ED5B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1098                !bundleIdentifier.isEmpty else {</w:t>
      </w:r>
    </w:p>
    <w:p w14:paraId="32CC50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1099              throw UITestDriverError.launchFailed("X Island bundle identifi</w:t>
      </w:r>
    </w:p>
    <w:p w14:paraId="120878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1100          }</w:t>
      </w:r>
    </w:p>
    <w:p w14:paraId="46AAFAA0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0C7DF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1101          return bundleIdentifier</w:t>
      </w:r>
    </w:p>
    <w:p w14:paraId="6DB633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1102      }</w:t>
      </w:r>
    </w:p>
    <w:p w14:paraId="5AB0BB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1103      private func terminate(process: Process) {</w:t>
      </w:r>
    </w:p>
    <w:p w14:paraId="0F94A8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1104          if process.isRunning {</w:t>
      </w:r>
    </w:p>
    <w:p w14:paraId="50DE60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1105              process.terminate()</w:t>
      </w:r>
    </w:p>
    <w:p w14:paraId="32F02EB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1106              process.waitUntilExit()</w:t>
      </w:r>
    </w:p>
    <w:p w14:paraId="4D8FB7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1107          }</w:t>
      </w:r>
    </w:p>
    <w:p w14:paraId="0740B3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1108      }</w:t>
      </w:r>
    </w:p>
    <w:p w14:paraId="7F1505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1109  }</w:t>
      </w:r>
    </w:p>
    <w:p w14:paraId="6D4392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1110  // File: Sources/XIslandUITestDriver/AXUIHelpers.swift</w:t>
      </w:r>
    </w:p>
    <w:p w14:paraId="3337D1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1111  import ApplicationServices</w:t>
      </w:r>
    </w:p>
    <w:p w14:paraId="529E03B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1112  import Foundation</w:t>
      </w:r>
    </w:p>
    <w:p w14:paraId="6341A8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1113  enum UITestDriverError: LocalizedError {</w:t>
      </w:r>
    </w:p>
    <w:p w14:paraId="18356C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1114      case accessibilityNotTrusted</w:t>
      </w:r>
    </w:p>
    <w:p w14:paraId="6CE317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1115      case timeout(String)</w:t>
      </w:r>
    </w:p>
    <w:p w14:paraId="4E7B34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1116      case missingElement(String)</w:t>
      </w:r>
    </w:p>
    <w:p w14:paraId="63C4F0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1117      case actionFailed(String)</w:t>
      </w:r>
    </w:p>
    <w:p w14:paraId="3BD5C4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1118      case launchFailed(String)</w:t>
      </w:r>
    </w:p>
    <w:p w14:paraId="12A3D9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1119      case invalidArguments(String)</w:t>
      </w:r>
    </w:p>
    <w:p w14:paraId="766786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1120      var errorDescription: String? {</w:t>
      </w:r>
    </w:p>
    <w:p w14:paraId="3F43DF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1121          switch self {</w:t>
      </w:r>
    </w:p>
    <w:p w14:paraId="50DA50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1122          case .accessibilityNotTrusted:</w:t>
      </w:r>
    </w:p>
    <w:p w14:paraId="4AA89F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1123              return "Accessibility access is required to run XIslandUITestD</w:t>
      </w:r>
    </w:p>
    <w:p w14:paraId="4F3808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1124          case .timeout(let message), .missingElement(let message), .actionF</w:t>
      </w:r>
    </w:p>
    <w:p w14:paraId="5F103D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1125              return message</w:t>
      </w:r>
    </w:p>
    <w:p w14:paraId="485CE7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1126          }</w:t>
      </w:r>
    </w:p>
    <w:p w14:paraId="21FB19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1127      }</w:t>
      </w:r>
    </w:p>
    <w:p w14:paraId="260D28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1128  }</w:t>
      </w:r>
    </w:p>
    <w:p w14:paraId="32E06D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1129  enum AXUIHelpers {</w:t>
      </w:r>
    </w:p>
    <w:p w14:paraId="772C4B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1130      private static let shortPollInterval: TimeInterval = 0.1</w:t>
      </w:r>
    </w:p>
    <w:p w14:paraId="37DF39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1131      static func requireAccessibilityTrust() throws {</w:t>
      </w:r>
    </w:p>
    <w:p w14:paraId="53DC19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1132          guard AXIsProcessTrusted() else {</w:t>
      </w:r>
    </w:p>
    <w:p w14:paraId="12D239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1133              throw UITestDriverError.accessibilityNotTrusted</w:t>
      </w:r>
    </w:p>
    <w:p w14:paraId="37BA952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1134          }</w:t>
      </w:r>
    </w:p>
    <w:p w14:paraId="1FE28D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1135      }</w:t>
      </w:r>
    </w:p>
    <w:p w14:paraId="1A9D84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1136      static func applicationElement(pid: pid_t) -&gt; AXUIElement {</w:t>
      </w:r>
    </w:p>
    <w:p w14:paraId="6B8C19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1137          AXUIElementCreateApplication(pid)</w:t>
      </w:r>
    </w:p>
    <w:p w14:paraId="122D53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1138      }</w:t>
      </w:r>
    </w:p>
    <w:p w14:paraId="595F02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1139      static func waitForWindow(</w:t>
      </w:r>
    </w:p>
    <w:p w14:paraId="78A4492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1140          ownedBy pid: pid_t,</w:t>
      </w:r>
    </w:p>
    <w:p w14:paraId="7D12D7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1141          timeout: TimeInterval,</w:t>
      </w:r>
    </w:p>
    <w:p w14:paraId="664668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1142          where predicate: @escaping (WindowInfo) -&gt; Bool,</w:t>
      </w:r>
    </w:p>
    <w:p w14:paraId="66A78D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1143          description: String</w:t>
      </w:r>
    </w:p>
    <w:p w14:paraId="20AB33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1144      ) throws -&gt; WindowInfo {</w:t>
      </w:r>
    </w:p>
    <w:p w14:paraId="3A7A1F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1145          try waitUntil(timeout: timeout, description: description) {</w:t>
      </w:r>
    </w:p>
    <w:p w14:paraId="5A9084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1146              windowList(ownedBy: pid).first(where: predicate)</w:t>
      </w:r>
    </w:p>
    <w:p w14:paraId="3A6697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1147          }</w:t>
      </w:r>
    </w:p>
    <w:p w14:paraId="0A8103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1148      }</w:t>
      </w:r>
    </w:p>
    <w:p w14:paraId="4F5B85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1149      static func windowList(ownedBy pid: pid_t) -&gt; [WindowInfo] {</w:t>
      </w:r>
    </w:p>
    <w:p w14:paraId="5EDF93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1150          let options: CGWindowListOption = [.optionOnScreenOnly, .excludeDe</w:t>
      </w:r>
    </w:p>
    <w:p w14:paraId="4ADE9D34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A330A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1151          guard let windows = CGWindowListCopyWindowInfo(options, kCGNullWin</w:t>
      </w:r>
    </w:p>
    <w:p w14:paraId="1C0B0C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1152              return []</w:t>
      </w:r>
    </w:p>
    <w:p w14:paraId="1ED2E6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1153          }</w:t>
      </w:r>
    </w:p>
    <w:p w14:paraId="064D00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1154          return windows.compactMap { dictionary in</w:t>
      </w:r>
    </w:p>
    <w:p w14:paraId="51C286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1155              guard let ownerPID = dictionary[kCGWindowOwnerPID as String] a</w:t>
      </w:r>
    </w:p>
    <w:p w14:paraId="7653EB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1156                    ownerPID == pid,</w:t>
      </w:r>
    </w:p>
    <w:p w14:paraId="0886CC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1157                    let boundsDictionary = dictionary[kCGWindowBounds as Str</w:t>
      </w:r>
    </w:p>
    <w:p w14:paraId="733947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1158                    let bounds = CGRect(dictionaryRepresentation: boundsDict</w:t>
      </w:r>
    </w:p>
    <w:p w14:paraId="7036A5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1159              else {</w:t>
      </w:r>
    </w:p>
    <w:p w14:paraId="41F4FF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1160                  return nil</w:t>
      </w:r>
    </w:p>
    <w:p w14:paraId="33A33D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1161              }</w:t>
      </w:r>
    </w:p>
    <w:p w14:paraId="3BE44A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1162              return WindowInfo(</w:t>
      </w:r>
    </w:p>
    <w:p w14:paraId="1F5870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1163                  windowID: dictionary[kCGWindowNumber as String] as? CGWind</w:t>
      </w:r>
    </w:p>
    <w:p w14:paraId="620F49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1164                  layer: dictionary[kCGWindowLayer as String] as? Int ?? 0,</w:t>
      </w:r>
    </w:p>
    <w:p w14:paraId="01B1C7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1165                  bounds: bounds,</w:t>
      </w:r>
    </w:p>
    <w:p w14:paraId="5C5702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1166                  name: dictionary[kCGWindowName as String] as? String,</w:t>
      </w:r>
    </w:p>
    <w:p w14:paraId="1EF38F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1167                  ownerName: dictionary[kCGWindowOwnerName as String] as? St</w:t>
      </w:r>
    </w:p>
    <w:p w14:paraId="1979CA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1168              )</w:t>
      </w:r>
    </w:p>
    <w:p w14:paraId="5C0623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1169          }</w:t>
      </w:r>
    </w:p>
    <w:p w14:paraId="086481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1170      }</w:t>
      </w:r>
    </w:p>
    <w:p w14:paraId="33F5A0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1171      static func clickCenter(of window: WindowInfo) throws {</w:t>
      </w:r>
    </w:p>
    <w:p w14:paraId="6E0848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1172          try click(at: CGPoint(x: window.bounds.midX, y: window.bounds.midY</w:t>
      </w:r>
    </w:p>
    <w:p w14:paraId="2845DA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1173      }</w:t>
      </w:r>
    </w:p>
    <w:p w14:paraId="6CEB5C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1174      static func click(at point: CGPoint) throws {</w:t>
      </w:r>
    </w:p>
    <w:p w14:paraId="4792C1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1175          guard let mouseDown = CGEvent(</w:t>
      </w:r>
    </w:p>
    <w:p w14:paraId="498F64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1176              mouseEventSource: nil,</w:t>
      </w:r>
    </w:p>
    <w:p w14:paraId="33366B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1177              mouseType: .leftMouseDown,</w:t>
      </w:r>
    </w:p>
    <w:p w14:paraId="1600B7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1178              mouseCursorPosition: point,</w:t>
      </w:r>
    </w:p>
    <w:p w14:paraId="052226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1179              mouseButton: .left</w:t>
      </w:r>
    </w:p>
    <w:p w14:paraId="2D87DD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1180          ), let mouseUp = CGEvent(</w:t>
      </w:r>
    </w:p>
    <w:p w14:paraId="7631112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1181              mouseEventSource: nil,</w:t>
      </w:r>
    </w:p>
    <w:p w14:paraId="7E4599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1182              mouseType: .leftMouseUp,</w:t>
      </w:r>
    </w:p>
    <w:p w14:paraId="3D4BAA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1183              mouseCursorPosition: point,</w:t>
      </w:r>
    </w:p>
    <w:p w14:paraId="61B0C1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1184              mouseButton: .left</w:t>
      </w:r>
    </w:p>
    <w:p w14:paraId="661DAC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1185          ) else {</w:t>
      </w:r>
    </w:p>
    <w:p w14:paraId="6AAB8D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1186              throw UITestDriverError.actionFailed("Failed to create mouse e</w:t>
      </w:r>
    </w:p>
    <w:p w14:paraId="4BBD0F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1187          }</w:t>
      </w:r>
    </w:p>
    <w:p w14:paraId="7724B9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1188          mouseDown.post(tap: .cghidEventTap)</w:t>
      </w:r>
    </w:p>
    <w:p w14:paraId="56053B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1189          mouseUp.post(tap: .cghidEventTap)</w:t>
      </w:r>
    </w:p>
    <w:p w14:paraId="773C8A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1190      }</w:t>
      </w:r>
    </w:p>
    <w:p w14:paraId="73C9D5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1191      static func sendCommandKey(_ character: Character) throws {</w:t>
      </w:r>
    </w:p>
    <w:p w14:paraId="0F969D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1192          guard let keyCode = keyCode(for: character) else {</w:t>
      </w:r>
    </w:p>
    <w:p w14:paraId="1B4C7B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1193              throw UITestDriverError.actionFailed("Unsupported keyboard sho</w:t>
      </w:r>
    </w:p>
    <w:p w14:paraId="77E068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1194          }</w:t>
      </w:r>
    </w:p>
    <w:p w14:paraId="0D3435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1195          try postKey(keyCode: keyCode, flags: .maskCommand)</w:t>
      </w:r>
    </w:p>
    <w:p w14:paraId="69AD0B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1196      }</w:t>
      </w:r>
    </w:p>
    <w:p w14:paraId="573FCC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1197      static func waitForElement(</w:t>
      </w:r>
    </w:p>
    <w:p w14:paraId="412B85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1198          in application: AXUIElement,</w:t>
      </w:r>
    </w:p>
    <w:p w14:paraId="5012F5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1199          identifier: String,</w:t>
      </w:r>
    </w:p>
    <w:p w14:paraId="31A46B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1200          timeout: TimeInterval</w:t>
      </w:r>
    </w:p>
    <w:p w14:paraId="7856F27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AC2CF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1201      ) throws -&gt; AXUIElement {</w:t>
      </w:r>
    </w:p>
    <w:p w14:paraId="43C09C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1202          try waitUntil(timeout: timeout, description: "Timed out waiting fo</w:t>
      </w:r>
    </w:p>
    <w:p w14:paraId="58CD8FD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1203              findElement(in: application, identifier: identifier)</w:t>
      </w:r>
    </w:p>
    <w:p w14:paraId="056B87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1204          }</w:t>
      </w:r>
    </w:p>
    <w:p w14:paraId="592EDD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1205      }</w:t>
      </w:r>
    </w:p>
    <w:p w14:paraId="54ED0E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1206      static func press(_ element: AXUIElement, identifier: String) throws {</w:t>
      </w:r>
    </w:p>
    <w:p w14:paraId="7C391F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1207          let result = AXUIElementPerformAction(element, kAXPressAction as C</w:t>
      </w:r>
    </w:p>
    <w:p w14:paraId="6AB9F0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1208          guard result == .success else {</w:t>
      </w:r>
    </w:p>
    <w:p w14:paraId="6191EA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1209              throw UITestDriverError.actionFailed(</w:t>
      </w:r>
    </w:p>
    <w:p w14:paraId="7331C2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1210                  "Failed to press accessibility element \(identifier): \(re</w:t>
      </w:r>
    </w:p>
    <w:p w14:paraId="4CC15B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1211              )</w:t>
      </w:r>
    </w:p>
    <w:p w14:paraId="600A64B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1212          }</w:t>
      </w:r>
    </w:p>
    <w:p w14:paraId="06F97B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1213      }</w:t>
      </w:r>
    </w:p>
    <w:p w14:paraId="4F7714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1214      static func findElement(in application: AXUIElement, identifier: Strin</w:t>
      </w:r>
    </w:p>
    <w:p w14:paraId="05FF12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1215          for window in windows(of: application) {</w:t>
      </w:r>
    </w:p>
    <w:p w14:paraId="4D3D73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1216              if matchesIdentifier(window, identifier: identifier) {</w:t>
      </w:r>
    </w:p>
    <w:p w14:paraId="505A25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1217                  return window</w:t>
      </w:r>
    </w:p>
    <w:p w14:paraId="1A25ED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1218              }</w:t>
      </w:r>
    </w:p>
    <w:p w14:paraId="2D422E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1219              if let match = descendants(of: window).first(where: { matchesI</w:t>
      </w:r>
    </w:p>
    <w:p w14:paraId="1A640D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1220                  return match</w:t>
      </w:r>
    </w:p>
    <w:p w14:paraId="56ACFE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1221              }</w:t>
      </w:r>
    </w:p>
    <w:p w14:paraId="488B29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1222          }</w:t>
      </w:r>
    </w:p>
    <w:p w14:paraId="7899F7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1223          return nil</w:t>
      </w:r>
    </w:p>
    <w:p w14:paraId="683DDC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1224      }</w:t>
      </w:r>
    </w:p>
    <w:p w14:paraId="460746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1225      static func windows(of application: AXUIElement) -&gt; [AXUIElement] {</w:t>
      </w:r>
    </w:p>
    <w:p w14:paraId="382D6B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1226          if let windows = attribute(kAXWindowsAttribute, of: application) a</w:t>
      </w:r>
    </w:p>
    <w:p w14:paraId="299ABA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1227              return windows</w:t>
      </w:r>
    </w:p>
    <w:p w14:paraId="2D053A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1228          }</w:t>
      </w:r>
    </w:p>
    <w:p w14:paraId="3B18D0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1229          if let fallback = attribute(kAXChildrenAttribute, of: application)</w:t>
      </w:r>
    </w:p>
    <w:p w14:paraId="69117F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1230              return fallback</w:t>
      </w:r>
    </w:p>
    <w:p w14:paraId="7F33E9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1231          }</w:t>
      </w:r>
    </w:p>
    <w:p w14:paraId="2B8CF4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1232          return []</w:t>
      </w:r>
    </w:p>
    <w:p w14:paraId="5029F3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1233      }</w:t>
      </w:r>
    </w:p>
    <w:p w14:paraId="4C5724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1234      static func stringValue(of element: AXUIElement, attribute name: Strin</w:t>
      </w:r>
    </w:p>
    <w:p w14:paraId="5955DE2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1235          if let value = attribute(name, of: element) as? String {</w:t>
      </w:r>
    </w:p>
    <w:p w14:paraId="493349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1236              return value</w:t>
      </w:r>
    </w:p>
    <w:p w14:paraId="25785A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1237          }</w:t>
      </w:r>
    </w:p>
    <w:p w14:paraId="57536A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1238          if let value = attribute(name, of: element) as? NSAttributedString</w:t>
      </w:r>
    </w:p>
    <w:p w14:paraId="00693E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1239              return value.string</w:t>
      </w:r>
    </w:p>
    <w:p w14:paraId="1359C9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1240          }</w:t>
      </w:r>
    </w:p>
    <w:p w14:paraId="05D20F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1241          return nil</w:t>
      </w:r>
    </w:p>
    <w:p w14:paraId="18A577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1242      }</w:t>
      </w:r>
    </w:p>
    <w:p w14:paraId="2B8042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1243      static func waitUntil&lt;T&gt;(</w:t>
      </w:r>
    </w:p>
    <w:p w14:paraId="397FC0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1244          timeout: TimeInterval,</w:t>
      </w:r>
    </w:p>
    <w:p w14:paraId="14E0F4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1245          description: String,</w:t>
      </w:r>
    </w:p>
    <w:p w14:paraId="3B6AB5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1246          operation: () throws -&gt; T?</w:t>
      </w:r>
    </w:p>
    <w:p w14:paraId="1202C2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1247      ) throws -&gt; T {</w:t>
      </w:r>
    </w:p>
    <w:p w14:paraId="7D3178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1248          let deadline = Date().addingTimeInterval(timeout)</w:t>
      </w:r>
    </w:p>
    <w:p w14:paraId="6B352F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1249          while Date() &lt; deadline {</w:t>
      </w:r>
    </w:p>
    <w:p w14:paraId="071C4F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1250              if let value = try operation() {</w:t>
      </w:r>
    </w:p>
    <w:p w14:paraId="205E7BB6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EC9E5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1251                  return value</w:t>
      </w:r>
    </w:p>
    <w:p w14:paraId="12ECD3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1252              }</w:t>
      </w:r>
    </w:p>
    <w:p w14:paraId="4C2FEB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1253              RunLoop.current.run(until: Date().addingTimeInterval(shortPoll</w:t>
      </w:r>
    </w:p>
    <w:p w14:paraId="33D490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1254          }</w:t>
      </w:r>
    </w:p>
    <w:p w14:paraId="4644C5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1255          throw UITestDriverError.timeout(description)</w:t>
      </w:r>
    </w:p>
    <w:p w14:paraId="61B946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1256      }</w:t>
      </w:r>
    </w:p>
    <w:p w14:paraId="62EC4F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1257      private static func matchesIdentifier(_ element: AXUIElement, identifi</w:t>
      </w:r>
    </w:p>
    <w:p w14:paraId="77EB69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1258          stringValue(of: element, attribute: kAXIdentifierAttribute as Stri</w:t>
      </w:r>
    </w:p>
    <w:p w14:paraId="63DAC3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1259      }</w:t>
      </w:r>
    </w:p>
    <w:p w14:paraId="41D529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1260      private static func descendants(of root: AXUIElement) -&gt; [AXUIElement]</w:t>
      </w:r>
    </w:p>
    <w:p w14:paraId="6C69CB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1261          var result: [AXUIElement] = []</w:t>
      </w:r>
    </w:p>
    <w:p w14:paraId="2B589A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1262          var queue = childElements(of: root)</w:t>
      </w:r>
    </w:p>
    <w:p w14:paraId="41C09F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1263          var visited: Set&lt;CFHashCode&gt; = []</w:t>
      </w:r>
    </w:p>
    <w:p w14:paraId="741D8F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1264          while !queue.isEmpty {</w:t>
      </w:r>
    </w:p>
    <w:p w14:paraId="7B03A8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1265              let element = queue.removeFirst()</w:t>
      </w:r>
    </w:p>
    <w:p w14:paraId="5836E2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1266              let key = CFHash(element)</w:t>
      </w:r>
    </w:p>
    <w:p w14:paraId="24BC6BD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1267              guard visited.insert(key).inserted else { continue }</w:t>
      </w:r>
    </w:p>
    <w:p w14:paraId="0FD2E3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1268              result.append(element)</w:t>
      </w:r>
    </w:p>
    <w:p w14:paraId="6EC7DF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1269              queue.append(contentsOf: childElements(of: element))</w:t>
      </w:r>
    </w:p>
    <w:p w14:paraId="2A52FF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1270          }</w:t>
      </w:r>
    </w:p>
    <w:p w14:paraId="4FFC20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1271          return result</w:t>
      </w:r>
    </w:p>
    <w:p w14:paraId="601B9B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1272      }</w:t>
      </w:r>
    </w:p>
    <w:p w14:paraId="0022AF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1273      private static func childElements(of element: AXUIElement) -&gt; [AXUIEle</w:t>
      </w:r>
    </w:p>
    <w:p w14:paraId="5C180C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1274          let attributes = [</w:t>
      </w:r>
    </w:p>
    <w:p w14:paraId="1CF0CB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1275              kAXChildrenAttribute as String,</w:t>
      </w:r>
    </w:p>
    <w:p w14:paraId="474A28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1276              kAXContentsAttribute as String,</w:t>
      </w:r>
    </w:p>
    <w:p w14:paraId="224206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1277              kAXRowsAttribute as String,</w:t>
      </w:r>
    </w:p>
    <w:p w14:paraId="6C1D1C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1278              kAXVisibleChildrenAttribute as String,</w:t>
      </w:r>
    </w:p>
    <w:p w14:paraId="214B76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1279          ]</w:t>
      </w:r>
    </w:p>
    <w:p w14:paraId="2948D4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1280          var children: [AXUIElement] = []</w:t>
      </w:r>
    </w:p>
    <w:p w14:paraId="6F1544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1281          for attributeName in attributes {</w:t>
      </w:r>
    </w:p>
    <w:p w14:paraId="4A0398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1282              if let value = attribute(attributeName, of: element) as? [AXUI</w:t>
      </w:r>
    </w:p>
    <w:p w14:paraId="6D9817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1283                  children.append(contentsOf: value)</w:t>
      </w:r>
    </w:p>
    <w:p w14:paraId="2510F7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1284              } else if let value = attribute(attributeName, of: element), C</w:t>
      </w:r>
    </w:p>
    <w:p w14:paraId="3FCE33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1285                  let elementValue = unsafeBitCast(value, to: AXUIElement.se</w:t>
      </w:r>
    </w:p>
    <w:p w14:paraId="16A6D2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1286                  children.append(elementValue)</w:t>
      </w:r>
    </w:p>
    <w:p w14:paraId="30BC9E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1287              }</w:t>
      </w:r>
    </w:p>
    <w:p w14:paraId="05FEAC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1288          }</w:t>
      </w:r>
    </w:p>
    <w:p w14:paraId="3F803F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1289          return children</w:t>
      </w:r>
    </w:p>
    <w:p w14:paraId="3B621F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1290      }</w:t>
      </w:r>
    </w:p>
    <w:p w14:paraId="240B98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1291      private static func attribute(_ name: String, of element: AXUIElement)</w:t>
      </w:r>
    </w:p>
    <w:p w14:paraId="6BF805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1292          var value: CFTypeRef?</w:t>
      </w:r>
    </w:p>
    <w:p w14:paraId="0B4958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1293          let result = AXUIElementCopyAttributeValue(element, name as CFStri</w:t>
      </w:r>
    </w:p>
    <w:p w14:paraId="41FF87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1294          guard result == .success else { return nil }</w:t>
      </w:r>
    </w:p>
    <w:p w14:paraId="4FA64B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1295          return value as AnyObject?</w:t>
      </w:r>
    </w:p>
    <w:p w14:paraId="490FC9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1296      }</w:t>
      </w:r>
    </w:p>
    <w:p w14:paraId="037C7C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1297      private static func postKey(keyCode: CGKeyCode, flags: CGEventFlags) t</w:t>
      </w:r>
    </w:p>
    <w:p w14:paraId="1ED324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1298          guard let keyDown = CGEvent(keyboardEventSource: nil, virtualKey: </w:t>
      </w:r>
    </w:p>
    <w:p w14:paraId="558F69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1299                let keyUp = CGEvent(keyboardEventSource: nil, virtualKey: ke</w:t>
      </w:r>
    </w:p>
    <w:p w14:paraId="32C6D7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1300              throw UITestDriverError.actionFailed("Failed to create keyboar</w:t>
      </w:r>
    </w:p>
    <w:p w14:paraId="00CD5781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8F6F9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1301          }</w:t>
      </w:r>
    </w:p>
    <w:p w14:paraId="2A18F3B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1302          keyDown.flags = flags</w:t>
      </w:r>
    </w:p>
    <w:p w14:paraId="3E7920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1303          keyUp.flags = flags</w:t>
      </w:r>
    </w:p>
    <w:p w14:paraId="4B7B90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1304          keyDown.post(tap: .cghidEventTap)</w:t>
      </w:r>
    </w:p>
    <w:p w14:paraId="43EA95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1305          keyUp.post(tap: .cghidEventTap)</w:t>
      </w:r>
    </w:p>
    <w:p w14:paraId="059762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1306      }</w:t>
      </w:r>
    </w:p>
    <w:p w14:paraId="3E9B1D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1307      private static func keyCode(for character: Character) -&gt; CGKeyCode? {</w:t>
      </w:r>
    </w:p>
    <w:p w14:paraId="1E44D6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1308          switch character {</w:t>
      </w:r>
    </w:p>
    <w:p w14:paraId="160626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1309          case "1": return 18</w:t>
      </w:r>
    </w:p>
    <w:p w14:paraId="0DB6BF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1310          case "y", "Y": return 16</w:t>
      </w:r>
    </w:p>
    <w:p w14:paraId="29D734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1311          default: return nil</w:t>
      </w:r>
    </w:p>
    <w:p w14:paraId="6C35C5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1312          }</w:t>
      </w:r>
    </w:p>
    <w:p w14:paraId="4CA6AF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1313      }</w:t>
      </w:r>
    </w:p>
    <w:p w14:paraId="5AB115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1314  }</w:t>
      </w:r>
    </w:p>
    <w:p w14:paraId="427BAB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1315  struct WindowInfo {</w:t>
      </w:r>
    </w:p>
    <w:p w14:paraId="6A6DCF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1316      let windowID: CGWindowID</w:t>
      </w:r>
    </w:p>
    <w:p w14:paraId="5707F1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1317      let layer: Int</w:t>
      </w:r>
    </w:p>
    <w:p w14:paraId="3DC2A1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1318      let bounds: CGRect</w:t>
      </w:r>
    </w:p>
    <w:p w14:paraId="716369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1319      let name: String?</w:t>
      </w:r>
    </w:p>
    <w:p w14:paraId="26CA63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1320      let ownerName: String?</w:t>
      </w:r>
    </w:p>
    <w:p w14:paraId="18B8C7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1321  }</w:t>
      </w:r>
    </w:p>
    <w:p w14:paraId="22179B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1322  // File: Sources/XIslandUITestDriver/main.swift</w:t>
      </w:r>
    </w:p>
    <w:p w14:paraId="234DEF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1323  import Foundation</w:t>
      </w:r>
    </w:p>
    <w:p w14:paraId="36BFDD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1324  do {</w:t>
      </w:r>
    </w:p>
    <w:p w14:paraId="5D319E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1325      let configuration = try UITestDriverConfiguration.make(arguments: Arra</w:t>
      </w:r>
    </w:p>
    <w:p w14:paraId="6366D1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1326      let selection = try UITestRunSelection.make(arguments: configuration.s</w:t>
      </w:r>
    </w:p>
    <w:p w14:paraId="11F90C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1327      try AXUIHelpers.requireAccessibilityTrust()</w:t>
      </w:r>
    </w:p>
    <w:p w14:paraId="5E6728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1328      let runner = UITestScenarioRunner(</w:t>
      </w:r>
    </w:p>
    <w:p w14:paraId="44AC73B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1329          appBundlePath: configuration.appBundlePath,</w:t>
      </w:r>
    </w:p>
    <w:p w14:paraId="7BF0EA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1330          timeout: configuration.timeout</w:t>
      </w:r>
    </w:p>
    <w:p w14:paraId="070FC3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1331      )</w:t>
      </w:r>
    </w:p>
    <w:p w14:paraId="7308FA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1332      for scenario in selection.scenarios {</w:t>
      </w:r>
    </w:p>
    <w:p w14:paraId="2C506C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1333          print("==&gt; Running \(scenario.name)")</w:t>
      </w:r>
    </w:p>
    <w:p w14:paraId="0309FD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1334          try runner.run(scenario)</w:t>
      </w:r>
    </w:p>
    <w:p w14:paraId="5E3C7A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1335          print("PASS \(scenario.name)")</w:t>
      </w:r>
    </w:p>
    <w:p w14:paraId="473DFF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1336      }</w:t>
      </w:r>
    </w:p>
    <w:p w14:paraId="24BB2F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1337  } catch {</w:t>
      </w:r>
    </w:p>
    <w:p w14:paraId="7C935C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1338      fputs("XIslandUITestDriver failed: \(error.localizedDescription)\n", s</w:t>
      </w:r>
    </w:p>
    <w:p w14:paraId="4C1A36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1339      exit(1)</w:t>
      </w:r>
    </w:p>
    <w:p w14:paraId="7CB03C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1340  }</w:t>
      </w:r>
    </w:p>
    <w:p w14:paraId="55649A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1341  // File: Sources/DynamicIsland/Managers/SessionPersistenceManager.swift</w:t>
      </w:r>
    </w:p>
    <w:p w14:paraId="55BD91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1342  import Foundation</w:t>
      </w:r>
    </w:p>
    <w:p w14:paraId="356C6F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1343  import Observation</w:t>
      </w:r>
    </w:p>
    <w:p w14:paraId="71680C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1344  import SwiftData</w:t>
      </w:r>
    </w:p>
    <w:p w14:paraId="2656BE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1345  @Observable</w:t>
      </w:r>
    </w:p>
    <w:p w14:paraId="6C69CB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1346  @MainActor</w:t>
      </w:r>
    </w:p>
    <w:p w14:paraId="1C24FE2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1347  final class SessionPersistenceManager {</w:t>
      </w:r>
    </w:p>
    <w:p w14:paraId="51A99E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1348      var modelContainer: ModelContainer?</w:t>
      </w:r>
    </w:p>
    <w:p w14:paraId="19DA9E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1349      func setupContainer() {</w:t>
      </w:r>
    </w:p>
    <w:p w14:paraId="33FB4F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1350          let schema = Schema([StoredSession.self, StoredToolEvent.self, Sto</w:t>
      </w:r>
    </w:p>
    <w:p w14:paraId="35CF87E6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CEC8C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1351          let config = ModelConfiguration(isStoredInMemoryOnly: false)</w:t>
      </w:r>
    </w:p>
    <w:p w14:paraId="5D121D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1352          do {</w:t>
      </w:r>
    </w:p>
    <w:p w14:paraId="4F9CBB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1353              modelContainer = try ModelContainer(for: schema, configuration</w:t>
      </w:r>
    </w:p>
    <w:p w14:paraId="2BD517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1354              print("[Persistence] Container setup complete")</w:t>
      </w:r>
    </w:p>
    <w:p w14:paraId="1766B4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1355          } catch {</w:t>
      </w:r>
    </w:p>
    <w:p w14:paraId="6DD5F6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1356              print("[Persistence] Container setup failed: \(error)")</w:t>
      </w:r>
    </w:p>
    <w:p w14:paraId="2556EF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1357          }</w:t>
      </w:r>
    </w:p>
    <w:p w14:paraId="4E25C4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1358      }</w:t>
      </w:r>
    </w:p>
    <w:p w14:paraId="14E021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1359      func save(session: AgentSession) {</w:t>
      </w:r>
    </w:p>
    <w:p w14:paraId="21DD1F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1360          guard let modelContainer else { return }</w:t>
      </w:r>
    </w:p>
    <w:p w14:paraId="7EF6AF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1361          let context = modelContainer.mainContext</w:t>
      </w:r>
    </w:p>
    <w:p w14:paraId="3CFF81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1362          // 检查是否已存在相同 sessionId 的记录，避免重复插入</w:t>
      </w:r>
    </w:p>
    <w:p w14:paraId="02CD76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1363          let sessionId = session.id</w:t>
      </w:r>
    </w:p>
    <w:p w14:paraId="6DBAA6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1364          let descriptor = FetchDescriptor&lt;StoredSession&gt;(</w:t>
      </w:r>
    </w:p>
    <w:p w14:paraId="13947B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1365              predicate: #Predicate { $0.sessionId == sessionId }</w:t>
      </w:r>
    </w:p>
    <w:p w14:paraId="54CD6BA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1366          )</w:t>
      </w:r>
    </w:p>
    <w:p w14:paraId="1832F5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1367          if let existing = try? context.fetch(descriptor).first {</w:t>
      </w:r>
    </w:p>
    <w:p w14:paraId="69A301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1368              // 更新已有记录</w:t>
      </w:r>
    </w:p>
    <w:p w14:paraId="636CBB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1369              existing.agentTypeRaw = session.agentType.rawValue</w:t>
      </w:r>
    </w:p>
    <w:p w14:paraId="1B6732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1370              existing.startTime = session.startTime</w:t>
      </w:r>
    </w:p>
    <w:p w14:paraId="3801E3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1371              existing.completedAt = session.completedAt</w:t>
      </w:r>
    </w:p>
    <w:p w14:paraId="7D77E1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1372              existing.prompt = session.prompt</w:t>
      </w:r>
    </w:p>
    <w:p w14:paraId="79EF2A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1373              existing.workingDirectory = session.workingDirectory</w:t>
      </w:r>
    </w:p>
    <w:p w14:paraId="38025B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1374              existing.terminal = session.terminal</w:t>
      </w:r>
    </w:p>
    <w:p w14:paraId="451361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1375              existing.statusRaw = session.status.rawValue</w:t>
      </w:r>
    </w:p>
    <w:p w14:paraId="333D7E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1376              existing.recapText = session.recapText</w:t>
      </w:r>
    </w:p>
    <w:p w14:paraId="5A5881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1377              existing.inputTokens = session.tokenUsage.inputTokens</w:t>
      </w:r>
    </w:p>
    <w:p w14:paraId="60535B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1378              existing.outputTokens = session.tokenUsage.outputTokens</w:t>
      </w:r>
    </w:p>
    <w:p w14:paraId="5EFE64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1379              existing.totalTokens = session.tokenUsage.totalTokens</w:t>
      </w:r>
    </w:p>
    <w:p w14:paraId="60EEA8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1380              existing.estimatedCostUSD = session.tokenUsage.estimatedCostUS</w:t>
      </w:r>
    </w:p>
    <w:p w14:paraId="3461F3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1381              existing.model = session.tokenUsage.model</w:t>
      </w:r>
    </w:p>
    <w:p w14:paraId="42463C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1382          } else {</w:t>
      </w:r>
    </w:p>
    <w:p w14:paraId="397A7C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1383              let stored = StoredSession(from: session)</w:t>
      </w:r>
    </w:p>
    <w:p w14:paraId="05E210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1384              context.insert(stored)</w:t>
      </w:r>
    </w:p>
    <w:p w14:paraId="4517C5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1385          }</w:t>
      </w:r>
    </w:p>
    <w:p w14:paraId="357F44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1386          try? context.save()</w:t>
      </w:r>
    </w:p>
    <w:p w14:paraId="2277F1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1387      }</w:t>
      </w:r>
    </w:p>
    <w:p w14:paraId="3BBB28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1388      func fetchHistory(limit: Int = 100, offset: Int = 0) -&gt; [StoredSession</w:t>
      </w:r>
    </w:p>
    <w:p w14:paraId="339B6F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1389          guard let modelContainer else { return [] }</w:t>
      </w:r>
    </w:p>
    <w:p w14:paraId="4CE805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1390          var descriptor = FetchDescriptor&lt;StoredSession&gt;(</w:t>
      </w:r>
    </w:p>
    <w:p w14:paraId="7D0D42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1391              sortBy: [SortDescriptor(\.completedAt, order: .reverse)]</w:t>
      </w:r>
    </w:p>
    <w:p w14:paraId="2F38D3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1392          )</w:t>
      </w:r>
    </w:p>
    <w:p w14:paraId="463823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1393          descriptor.fetchLimit = limit</w:t>
      </w:r>
    </w:p>
    <w:p w14:paraId="30CAFC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1394          descriptor.fetchOffset = offset</w:t>
      </w:r>
    </w:p>
    <w:p w14:paraId="464B20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1395          return (try? modelContainer.mainContext.fetch(descriptor)) ?? []</w:t>
      </w:r>
    </w:p>
    <w:p w14:paraId="0001C6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1396      }</w:t>
      </w:r>
    </w:p>
    <w:p w14:paraId="1DB498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1397      func deleteSession(_ stored: StoredSession) {</w:t>
      </w:r>
    </w:p>
    <w:p w14:paraId="77F7CC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1398          guard let modelContainer else { return }</w:t>
      </w:r>
    </w:p>
    <w:p w14:paraId="1F8666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1399          modelContainer.mainContext.delete(stored)</w:t>
      </w:r>
    </w:p>
    <w:p w14:paraId="41AA72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1400          try? modelContainer.mainContext.save()</w:t>
      </w:r>
    </w:p>
    <w:p w14:paraId="65D73121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0BD81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1401      }</w:t>
      </w:r>
    </w:p>
    <w:p w14:paraId="6D0100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1402      func cleanup(olderThanDays days: Int = 30) {</w:t>
      </w:r>
    </w:p>
    <w:p w14:paraId="2D8228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1403          guard let modelContainer else { return }</w:t>
      </w:r>
    </w:p>
    <w:p w14:paraId="1BD01A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1404          let cutoff = Calendar.current.date(byAdding: .day, value: -days, t</w:t>
      </w:r>
    </w:p>
    <w:p w14:paraId="7B6D74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1405          let all = fetchHistory(limit: 10000)</w:t>
      </w:r>
    </w:p>
    <w:p w14:paraId="3B9BB3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1406          let toDelete = all.filter { session in</w:t>
      </w:r>
    </w:p>
    <w:p w14:paraId="48265B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1407              guard let completed = session.completedAt else { return false </w:t>
      </w:r>
    </w:p>
    <w:p w14:paraId="113835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1408              return completed &lt; cutoff</w:t>
      </w:r>
    </w:p>
    <w:p w14:paraId="710750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1409          }</w:t>
      </w:r>
    </w:p>
    <w:p w14:paraId="279CD8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1410          for session in toDelete {</w:t>
      </w:r>
    </w:p>
    <w:p w14:paraId="002072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1411              modelContainer.mainContext.delete(session)</w:t>
      </w:r>
    </w:p>
    <w:p w14:paraId="5CBA17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1412          }</w:t>
      </w:r>
    </w:p>
    <w:p w14:paraId="5D9A83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1413          if !toDelete.isEmpty {</w:t>
      </w:r>
    </w:p>
    <w:p w14:paraId="5B5802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1414              try? modelContainer.mainContext.save()</w:t>
      </w:r>
    </w:p>
    <w:p w14:paraId="7F6549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1415          }</w:t>
      </w:r>
    </w:p>
    <w:p w14:paraId="6172F4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1416      }</w:t>
      </w:r>
    </w:p>
    <w:p w14:paraId="0082E9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1417      func totalCount() -&gt; Int {</w:t>
      </w:r>
    </w:p>
    <w:p w14:paraId="4F9BCA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1418          guard let modelContainer else { return 0 }</w:t>
      </w:r>
    </w:p>
    <w:p w14:paraId="335EE8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1419          return (try? modelContainer.mainContext.fetchCount(FetchDescriptor</w:t>
      </w:r>
    </w:p>
    <w:p w14:paraId="0CC69F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1420      }</w:t>
      </w:r>
    </w:p>
    <w:p w14:paraId="4A02A0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1421  }</w:t>
      </w:r>
    </w:p>
    <w:p w14:paraId="54D197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1422  // File: Sources/DynamicIsland/Managers/L10n.swift</w:t>
      </w:r>
    </w:p>
    <w:p w14:paraId="74C3B1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1423  import Foundation</w:t>
      </w:r>
    </w:p>
    <w:p w14:paraId="2B7F56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1424  /// Lightweight localization without Xcode string catalogs.</w:t>
      </w:r>
    </w:p>
    <w:p w14:paraId="2C3FCC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1425  /// Supports zh, ko, ja, fr, en. Auto-detected from preferredLanguages,</w:t>
      </w:r>
    </w:p>
    <w:p w14:paraId="509BCE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1426  /// with optional manual override via UserDefaults "appLanguage".</w:t>
      </w:r>
    </w:p>
    <w:p w14:paraId="514508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1427  enum L10n {</w:t>
      </w:r>
    </w:p>
    <w:p w14:paraId="731102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1428      // MARK: - Available languages</w:t>
      </w:r>
    </w:p>
    <w:p w14:paraId="3E8B61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1429      static let availableLanguages: [(code: String, name: String)] = [</w:t>
      </w:r>
    </w:p>
    <w:p w14:paraId="3A1B30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1430          ("auto", "Auto"),</w:t>
      </w:r>
    </w:p>
    <w:p w14:paraId="252FBB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1431          ("zh", "中文"),</w:t>
      </w:r>
    </w:p>
    <w:p w14:paraId="6A9B39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1432          ("en", "English"),</w:t>
      </w:r>
    </w:p>
    <w:p w14:paraId="5A2764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1433          ("ko", "한국어"),</w:t>
      </w:r>
    </w:p>
    <w:p w14:paraId="13752B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1434          ("ja", "日本語"),</w:t>
      </w:r>
    </w:p>
    <w:p w14:paraId="2F2A83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1435          ("fr", "Français"),</w:t>
      </w:r>
    </w:p>
    <w:p w14:paraId="33C73B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1436      ]</w:t>
      </w:r>
    </w:p>
    <w:p w14:paraId="4A5179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1437      static var currentLanguageName: String {</w:t>
      </w:r>
    </w:p>
    <w:p w14:paraId="721348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1438          availableLanguages.first { $0.code == effectiveLanguage }?.name ??</w:t>
      </w:r>
    </w:p>
    <w:p w14:paraId="15D9EF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1439      }</w:t>
      </w:r>
    </w:p>
    <w:p w14:paraId="7460C6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1440      // MARK: - Language detection</w:t>
      </w:r>
    </w:p>
    <w:p w14:paraId="217C4E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1441      static var effectiveLanguage: String {</w:t>
      </w:r>
    </w:p>
    <w:p w14:paraId="56F3B0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1442          if let manual = UserDefaults.standard.string(forKey: "appLanguage"</w:t>
      </w:r>
    </w:p>
    <w:p w14:paraId="1AC585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1443             manual != "auto",</w:t>
      </w:r>
    </w:p>
    <w:p w14:paraId="49F909A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1444             availableLanguages.contains(where: { $0.code == manual }) {</w:t>
      </w:r>
    </w:p>
    <w:p w14:paraId="789BCE2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1445              return manual</w:t>
      </w:r>
    </w:p>
    <w:p w14:paraId="2F66ED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1446          }</w:t>
      </w:r>
    </w:p>
    <w:p w14:paraId="4712A2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1447          let prefs = Locale.preferredLanguages</w:t>
      </w:r>
    </w:p>
    <w:p w14:paraId="127391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1448          for lang in prefs {</w:t>
      </w:r>
    </w:p>
    <w:p w14:paraId="24D77E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1449              let code = lang.prefix(2).lowercased()</w:t>
      </w:r>
    </w:p>
    <w:p w14:paraId="492D85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1450              if ["zh", "ko", "ja", "fr"].contains(code) { return String(cod</w:t>
      </w:r>
    </w:p>
    <w:p w14:paraId="265234C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D8838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1451          }</w:t>
      </w:r>
    </w:p>
    <w:p w14:paraId="310DE5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1452          return "en"</w:t>
      </w:r>
    </w:p>
    <w:p w14:paraId="6FCF84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1453      }</w:t>
      </w:r>
    </w:p>
    <w:p w14:paraId="65B34E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1454      static var isChinese: Bool { effectiveLanguage == "zh" }</w:t>
      </w:r>
    </w:p>
    <w:p w14:paraId="42218F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1455      // MARK: - Helper</w:t>
      </w:r>
    </w:p>
    <w:p w14:paraId="2F4AFC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1456      private static func localized(_ key: String,</w:t>
      </w:r>
    </w:p>
    <w:p w14:paraId="06AC8C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1457                                    zh: String, ko: String, ja: String, fr: </w:t>
      </w:r>
    </w:p>
    <w:p w14:paraId="456ACC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1458          switch effectiveLanguage {</w:t>
      </w:r>
    </w:p>
    <w:p w14:paraId="7F518F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1459          case "zh": return zh</w:t>
      </w:r>
    </w:p>
    <w:p w14:paraId="116026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1460          case "ko": return ko</w:t>
      </w:r>
    </w:p>
    <w:p w14:paraId="0EB933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1461          case "ja": return ja</w:t>
      </w:r>
    </w:p>
    <w:p w14:paraId="586558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1462          case "fr": return fr</w:t>
      </w:r>
    </w:p>
    <w:p w14:paraId="526E0C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1463          default: return en</w:t>
      </w:r>
    </w:p>
    <w:p w14:paraId="4A9CB9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1464          }</w:t>
      </w:r>
    </w:p>
    <w:p w14:paraId="2BCA46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1465      }</w:t>
      </w:r>
    </w:p>
    <w:p w14:paraId="22407D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1466      // MARK: - UI strings</w:t>
      </w:r>
    </w:p>
    <w:p w14:paraId="0315BE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1467      static var activeSessions: String {</w:t>
      </w:r>
    </w:p>
    <w:p w14:paraId="7ED31E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1468          localized("activeSessions",</w:t>
      </w:r>
    </w:p>
    <w:p w14:paraId="66B896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1469              zh: "个活跃会话", ko: "개 활성 세션", ja: "件のアクティブセッション", fr: " sessions</w:t>
      </w:r>
    </w:p>
    <w:p w14:paraId="546459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1470              en: " active")</w:t>
      </w:r>
    </w:p>
    <w:p w14:paraId="32AEB8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1471      }</w:t>
      </w:r>
    </w:p>
    <w:p w14:paraId="5BA83F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1472      static var approveTitle: String {</w:t>
      </w:r>
    </w:p>
    <w:p w14:paraId="350698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1473          localized("approveTitle",</w:t>
      </w:r>
    </w:p>
    <w:p w14:paraId="60E52B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1474              zh: "批准", ko: "허용", ja: "許可", fr: "Autoriser",</w:t>
      </w:r>
    </w:p>
    <w:p w14:paraId="49CCD3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1475              en: "Allow")</w:t>
      </w:r>
    </w:p>
    <w:p w14:paraId="2B7FB6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1476      }</w:t>
      </w:r>
    </w:p>
    <w:p w14:paraId="2C0F3E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1477      static var denyTitle: String {</w:t>
      </w:r>
    </w:p>
    <w:p w14:paraId="3AA4C1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1478          localized("denyTitle",</w:t>
      </w:r>
    </w:p>
    <w:p w14:paraId="1D45D6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1479              zh: "拒绝", ko: "거부", ja: "拒否", fr: "Refuser",</w:t>
      </w:r>
    </w:p>
    <w:p w14:paraId="338D31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1480              en: "Deny")</w:t>
      </w:r>
    </w:p>
    <w:p w14:paraId="3853DA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1481      }</w:t>
      </w:r>
    </w:p>
    <w:p w14:paraId="4B7188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1482      static var planApprove: String {</w:t>
      </w:r>
    </w:p>
    <w:p w14:paraId="3009D3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1483          localized("planApprove",</w:t>
      </w:r>
    </w:p>
    <w:p w14:paraId="5F0C76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1484              zh: "批准计划", ko: "계획 승인", ja: "計画を承認", fr: "Approuver le plan",</w:t>
      </w:r>
    </w:p>
    <w:p w14:paraId="056302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1485              en: "Approve Plan")</w:t>
      </w:r>
    </w:p>
    <w:p w14:paraId="69A97C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1486      }</w:t>
      </w:r>
    </w:p>
    <w:p w14:paraId="74DEB2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1487      static var planDeny: String {</w:t>
      </w:r>
    </w:p>
    <w:p w14:paraId="3DB064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1488          localized("planDeny",</w:t>
      </w:r>
    </w:p>
    <w:p w14:paraId="143254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1489              zh: "拒绝计划", ko: "계획 거부", ja: "計画を拒否", fr: "Refuser le plan",</w:t>
      </w:r>
    </w:p>
    <w:p w14:paraId="063FAC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1490              en: "Deny Plan")</w:t>
      </w:r>
    </w:p>
    <w:p w14:paraId="7C8F4D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1491      }</w:t>
      </w:r>
    </w:p>
    <w:p w14:paraId="45A045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1492      static var planFeedback: String {</w:t>
      </w:r>
    </w:p>
    <w:p w14:paraId="72C1BB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1493          localized("planFeedback",</w:t>
      </w:r>
    </w:p>
    <w:p w14:paraId="3E30C8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1494              zh: "反馈意见...", ko: "피드백...", ja: "フィードバック...", fr: "Commentair</w:t>
      </w:r>
    </w:p>
    <w:p w14:paraId="6A817A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1495              en: "Feedback...")</w:t>
      </w:r>
    </w:p>
    <w:p w14:paraId="18C239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1496      }</w:t>
      </w:r>
    </w:p>
    <w:p w14:paraId="76937C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1497      static var jumpTitle: String {</w:t>
      </w:r>
    </w:p>
    <w:p w14:paraId="037FF9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1498          localized("jumpTitle",</w:t>
      </w:r>
    </w:p>
    <w:p w14:paraId="589C5F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1499              zh: "跳转", ko: "이동", ja: "ジャンプ", fr: "Aller",</w:t>
      </w:r>
    </w:p>
    <w:p w14:paraId="1FB112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1500              en: "Jump")</w:t>
      </w:r>
    </w:p>
    <w:p w14:paraId="317E6796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  <w:bookmarkStart w:id="0" w:name="_GoBack"/>
      <w:bookmarkEnd w:id="0"/>
    </w:p>
    <w:p w14:paraId="5B3020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1501      private var visible: [AgentSession] { manager.visibleSessions }</w:t>
      </w:r>
    </w:p>
    <w:p w14:paraId="5C3767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1502      var body: some View {</w:t>
      </w:r>
    </w:p>
    <w:p w14:paraId="5401A8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1503          Button(action: onTap) {</w:t>
      </w:r>
    </w:p>
    <w:p w14:paraId="202BDB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1504              Group {</w:t>
      </w:r>
    </w:p>
    <w:p w14:paraId="4010EC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1505                  if obscuredByNotch {</w:t>
      </w:r>
    </w:p>
    <w:p w14:paraId="36A3F8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1506                      obscuredBarContent</w:t>
      </w:r>
    </w:p>
    <w:p w14:paraId="385191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1507                  } else {</w:t>
      </w:r>
    </w:p>
    <w:p w14:paraId="435FAC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1508                      unobscuredCenteredIcons</w:t>
      </w:r>
    </w:p>
    <w:p w14:paraId="02BB06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1509                  }</w:t>
      </w:r>
    </w:p>
    <w:p w14:paraId="7E3D20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1510              }</w:t>
      </w:r>
    </w:p>
    <w:p w14:paraId="5BD999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1511          }</w:t>
      </w:r>
    </w:p>
    <w:p w14:paraId="497031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1512          .buttonStyle(.plain)</w:t>
      </w:r>
    </w:p>
    <w:p w14:paraId="72F954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1513          .accessibilityIdentifier(TestAccessibility.collapsedPill)</w:t>
      </w:r>
    </w:p>
    <w:p w14:paraId="43E36B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1514          .frame(maxWidth: .infinity, maxHeight: .infinity)</w:t>
      </w:r>
    </w:p>
    <w:p w14:paraId="147310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1515          .contentShape(Rectangle())</w:t>
      </w:r>
    </w:p>
    <w:p w14:paraId="79F4A2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1516      }</w:t>
      </w:r>
    </w:p>
    <w:p w14:paraId="495993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1517      private var obscuredBarContent: some View {</w:t>
      </w:r>
    </w:p>
    <w:p w14:paraId="2E33D8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1518          HStack(spacing: 0) {</w:t>
      </w:r>
    </w:p>
    <w:p w14:paraId="6708FD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1519              obscuredLeadingIcon</w:t>
      </w:r>
    </w:p>
    <w:p w14:paraId="177CEF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1520              Spacer(minLength: 6)</w:t>
      </w:r>
    </w:p>
    <w:p w14:paraId="1B75B9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1521              activeCountLabel</w:t>
      </w:r>
    </w:p>
    <w:p w14:paraId="0023FE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1522              if audio.isQuietHoursActive {</w:t>
      </w:r>
    </w:p>
    <w:p w14:paraId="5C4BDC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1523                  Image(systemName: "moon.zzz.fill")</w:t>
      </w:r>
    </w:p>
    <w:p w14:paraId="4736C7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1524                      .font(.system(size: 11))</w:t>
      </w:r>
    </w:p>
    <w:p w14:paraId="2EE0B2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1525                      .foregroundStyle(.orange.opacity(0.6))</w:t>
      </w:r>
    </w:p>
    <w:p w14:paraId="409E90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1526                      .padding(.leading, 8)</w:t>
      </w:r>
    </w:p>
    <w:p w14:paraId="504E4A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1527              }</w:t>
      </w:r>
    </w:p>
    <w:p w14:paraId="2A29DF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1528              if manager.bypassMode {</w:t>
      </w:r>
    </w:p>
    <w:p w14:paraId="140782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1529                  Image(systemName: "bolt.fill")</w:t>
      </w:r>
    </w:p>
    <w:p w14:paraId="4F46EA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1530                      .font(.system(size: 10))</w:t>
      </w:r>
    </w:p>
    <w:p w14:paraId="24AD6F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1531                      .foregroundStyle(.green.opacity(0.7))</w:t>
      </w:r>
    </w:p>
    <w:p w14:paraId="564CD0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1532                      .padding(.leading, 6)</w:t>
      </w:r>
    </w:p>
    <w:p w14:paraId="29E9D4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1533              }</w:t>
      </w:r>
    </w:p>
    <w:p w14:paraId="3893B9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1534          }</w:t>
      </w:r>
    </w:p>
    <w:p w14:paraId="4C3FD1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1535          .padding(.leading, 10)</w:t>
      </w:r>
    </w:p>
    <w:p w14:paraId="3BD519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1536          .padding(.trailing, 4)</w:t>
      </w:r>
    </w:p>
    <w:p w14:paraId="60B56F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1537      }</w:t>
      </w:r>
    </w:p>
    <w:p w14:paraId="7A08D9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1538      private var unobscuredCenteredIcons: some View {</w:t>
      </w:r>
    </w:p>
    <w:p w14:paraId="51ECC8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1539          HStack(spacing: 0) {</w:t>
      </w:r>
    </w:p>
    <w:p w14:paraId="385DE0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1540              Spacer(minLength: 0)</w:t>
      </w:r>
    </w:p>
    <w:p w14:paraId="790D38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1541              if visible.isEmpty {</w:t>
      </w:r>
    </w:p>
    <w:p w14:paraId="74A23F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1542                  idleContent.transition(.opacity)</w:t>
      </w:r>
    </w:p>
    <w:p w14:paraId="5FB812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1543              } else {</w:t>
      </w:r>
    </w:p>
    <w:p w14:paraId="187C9B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1544                  let maxIcons = 5</w:t>
      </w:r>
    </w:p>
    <w:p w14:paraId="648AD6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1545                  let shown = Array(visible.prefix(maxIcons))</w:t>
      </w:r>
    </w:p>
    <w:p w14:paraId="56E994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1546                  let overflow = visible.count - maxIcons</w:t>
      </w:r>
    </w:p>
    <w:p w14:paraId="597625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1547                  HStack(spacing: 6) {</w:t>
      </w:r>
    </w:p>
    <w:p w14:paraId="6FF6CF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1548                      ForEach(shown) { session in</w:t>
      </w:r>
    </w:p>
    <w:p w14:paraId="01086B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1549                          AgentIcon(agentType: session.agentType, size: 22, </w:t>
      </w:r>
    </w:p>
    <w:p w14:paraId="0B282D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1550                      }</w:t>
      </w:r>
    </w:p>
    <w:p w14:paraId="27EA911A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51071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1551                      if overflow &gt; 0 {</w:t>
      </w:r>
    </w:p>
    <w:p w14:paraId="735111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1552                          Text("+\(overflow)")</w:t>
      </w:r>
    </w:p>
    <w:p w14:paraId="2E09D8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1553                              .font(.system(size: 10, weight: .semibold, des</w:t>
      </w:r>
    </w:p>
    <w:p w14:paraId="763643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1554                              .foregroundStyle(IslandStyle.secondaryText)</w:t>
      </w:r>
    </w:p>
    <w:p w14:paraId="4C519B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1555                      }</w:t>
      </w:r>
    </w:p>
    <w:p w14:paraId="29646E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1556                  }</w:t>
      </w:r>
    </w:p>
    <w:p w14:paraId="74F968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1557              }</w:t>
      </w:r>
    </w:p>
    <w:p w14:paraId="06BFC5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1558              if audio.isQuietHoursActive {</w:t>
      </w:r>
    </w:p>
    <w:p w14:paraId="5F88A4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1559                  Image(systemName: "moon.zzz.fill")</w:t>
      </w:r>
    </w:p>
    <w:p w14:paraId="65A17D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1560                      .font(.system(size: 11))</w:t>
      </w:r>
    </w:p>
    <w:p w14:paraId="095D51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1561                      .foregroundStyle(.orange.opacity(0.6))</w:t>
      </w:r>
    </w:p>
    <w:p w14:paraId="38DDCF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1562                      .padding(.leading, 8)</w:t>
      </w:r>
    </w:p>
    <w:p w14:paraId="0D3A07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1563              }</w:t>
      </w:r>
    </w:p>
    <w:p w14:paraId="60D779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1564              if manager.bypassMode {</w:t>
      </w:r>
    </w:p>
    <w:p w14:paraId="365240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1565                  Image(systemName: "bolt.fill")</w:t>
      </w:r>
    </w:p>
    <w:p w14:paraId="2FD181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1566                      .font(.system(size: 10))</w:t>
      </w:r>
    </w:p>
    <w:p w14:paraId="749D76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1567                      .foregroundStyle(.green.opacity(0.7))</w:t>
      </w:r>
    </w:p>
    <w:p w14:paraId="36A293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1568                      .padding(.leading, 6)</w:t>
      </w:r>
    </w:p>
    <w:p w14:paraId="3638D1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1569              }</w:t>
      </w:r>
    </w:p>
    <w:p w14:paraId="6C1F6D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1570              Spacer(minLength: 0)</w:t>
      </w:r>
    </w:p>
    <w:p w14:paraId="73F0D1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1571          }</w:t>
      </w:r>
    </w:p>
    <w:p w14:paraId="1FE0AA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1572          .padding(.horizontal, 14)</w:t>
      </w:r>
    </w:p>
    <w:p w14:paraId="1C13F8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1573      }</w:t>
      </w:r>
    </w:p>
    <w:p w14:paraId="391AC9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1574      private func sessionNeedsAttention(_ session: AgentSession) -&gt; Bool {</w:t>
      </w:r>
    </w:p>
    <w:p w14:paraId="0E5497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1575          session.status == .waitingPermission || session.status == .waiting</w:t>
      </w:r>
    </w:p>
    <w:p w14:paraId="5CB96C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1576      }</w:t>
      </w:r>
    </w:p>
    <w:p w14:paraId="6B75A5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1577      @ViewBuilder</w:t>
      </w:r>
    </w:p>
    <w:p w14:paraId="556547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1578      private var obscuredLeadingIcon: some View {</w:t>
      </w:r>
    </w:p>
    <w:p w14:paraId="21B77E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1579          let sessions = visible</w:t>
      </w:r>
    </w:p>
    <w:p w14:paraId="5D9687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1580          if sessions.isEmpty {</w:t>
      </w:r>
    </w:p>
    <w:p w14:paraId="141C1C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1581              appIconFallback</w:t>
      </w:r>
    </w:p>
    <w:p w14:paraId="428280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1582          } else if sessions.count == 1 || reduceMotion {</w:t>
      </w:r>
    </w:p>
    <w:p w14:paraId="52A6D6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1583              sessionIcon(for: sessions[0])</w:t>
      </w:r>
    </w:p>
    <w:p w14:paraId="372D72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1584          } else {</w:t>
      </w:r>
    </w:p>
    <w:p w14:paraId="6BDA2A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1585              RotatingSessionIcon(sessions: sessions)</w:t>
      </w:r>
    </w:p>
    <w:p w14:paraId="4E45F9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1586          }</w:t>
      </w:r>
    </w:p>
    <w:p w14:paraId="208B8C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1587      }</w:t>
      </w:r>
    </w:p>
    <w:p w14:paraId="76FC45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1588      private func sessionIcon(for session: AgentSession) -&gt; some View {</w:t>
      </w:r>
    </w:p>
    <w:p w14:paraId="6C42E2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1589          ZStack(alignment: .topTrailing) {</w:t>
      </w:r>
    </w:p>
    <w:p w14:paraId="06FF73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1590              AgentIcon(agentType: session.agentType, size: 20, status: sess</w:t>
      </w:r>
    </w:p>
    <w:p w14:paraId="71F9E9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1591              if sessionNeedsAttention(session) {</w:t>
      </w:r>
    </w:p>
    <w:p w14:paraId="1B1F58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1592                  Circle()</w:t>
      </w:r>
    </w:p>
    <w:p w14:paraId="1DD5D9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1593                      .fill(Color.orange)</w:t>
      </w:r>
    </w:p>
    <w:p w14:paraId="6E78E4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1594                      .frame(width: 6, height: 6)</w:t>
      </w:r>
    </w:p>
    <w:p w14:paraId="3106A3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1595                      .offset(x: 4, y: -2)</w:t>
      </w:r>
    </w:p>
    <w:p w14:paraId="6D18EF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1596              }</w:t>
      </w:r>
    </w:p>
    <w:p w14:paraId="0D1B73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1597          }</w:t>
      </w:r>
    </w:p>
    <w:p w14:paraId="122B60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1598          .accessibilityLabel("Session: \(session.displayTitle)")</w:t>
      </w:r>
    </w:p>
    <w:p w14:paraId="06624D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1599      }</w:t>
      </w:r>
    </w:p>
    <w:p w14:paraId="6537F0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1600      private var appIconFallback: some View {</w:t>
      </w:r>
    </w:p>
    <w:p w14:paraId="251EB79E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5135C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1601          ZStack(alignment: .topTrailing) {</w:t>
      </w:r>
    </w:p>
    <w:p w14:paraId="623FA6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1602              Group {</w:t>
      </w:r>
    </w:p>
    <w:p w14:paraId="232084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1603                  if let img = NSImage(named: NSImage.applicationIconName) {</w:t>
      </w:r>
    </w:p>
    <w:p w14:paraId="0F5104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1604                      Image(nsImage: img)</w:t>
      </w:r>
    </w:p>
    <w:p w14:paraId="08E3F4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1605                          .resizable()</w:t>
      </w:r>
    </w:p>
    <w:p w14:paraId="727108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1606                          .interpolation(.high)</w:t>
      </w:r>
    </w:p>
    <w:p w14:paraId="0CDCEB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1607                          .aspectRatio(contentMode: .fit)</w:t>
      </w:r>
    </w:p>
    <w:p w14:paraId="46C47F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1608                          .frame(width: 20, height: 20)</w:t>
      </w:r>
    </w:p>
    <w:p w14:paraId="535746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1609                          .clipShape(RoundedRectangle(cornerRadius: 5, style</w:t>
      </w:r>
    </w:p>
    <w:p w14:paraId="54AEF3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1610                  } else {</w:t>
      </w:r>
    </w:p>
    <w:p w14:paraId="5F2351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1611                      Image(systemName: "sparkles.rectangle.stack.fill")</w:t>
      </w:r>
    </w:p>
    <w:p w14:paraId="45C0E8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1612                          .font(.system(size: 17, weight: .semibold))</w:t>
      </w:r>
    </w:p>
    <w:p w14:paraId="4609E8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1613                          .foregroundStyle(.green.opacity(0.85))</w:t>
      </w:r>
    </w:p>
    <w:p w14:paraId="4A0296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1614                          .frame(width: 20, height: 20)</w:t>
      </w:r>
    </w:p>
    <w:p w14:paraId="3EDF22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1615                  }</w:t>
      </w:r>
    </w:p>
    <w:p w14:paraId="450CAB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1616              }</w:t>
      </w:r>
    </w:p>
    <w:p w14:paraId="36E5D5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1617              if visible.contains(where: sessionNeedsAttention) {</w:t>
      </w:r>
    </w:p>
    <w:p w14:paraId="7618FC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1618                  Circle()</w:t>
      </w:r>
    </w:p>
    <w:p w14:paraId="318405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1619                      .fill(Color.orange)</w:t>
      </w:r>
    </w:p>
    <w:p w14:paraId="346BA8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1620                      .frame(width: 6, height: 6)</w:t>
      </w:r>
    </w:p>
    <w:p w14:paraId="6661EA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1621                      .offset(x: 2, y: -1)</w:t>
      </w:r>
    </w:p>
    <w:p w14:paraId="6C24C4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1622              }</w:t>
      </w:r>
    </w:p>
    <w:p w14:paraId="19075F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1623          }</w:t>
      </w:r>
    </w:p>
    <w:p w14:paraId="00849F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1624          .accessibilityLabel("X Island")</w:t>
      </w:r>
    </w:p>
    <w:p w14:paraId="19C433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1625      }</w:t>
      </w:r>
    </w:p>
    <w:p w14:paraId="36AAA1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1626      @AppStorage("reduceMotion") private var reduceMotion = false</w:t>
      </w:r>
    </w:p>
    <w:p w14:paraId="072BFB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1627      @ViewBuilder</w:t>
      </w:r>
    </w:p>
    <w:p w14:paraId="5A2DB1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1628      private var activeCountLabel: some View {</w:t>
      </w:r>
    </w:p>
    <w:p w14:paraId="5A41CB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1629          let trulyActiveCount = manager.trulyActiveSessions.count</w:t>
      </w:r>
    </w:p>
    <w:p w14:paraId="4C5140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1630          let totalCount = manager.sessions.count</w:t>
      </w:r>
    </w:p>
    <w:p w14:paraId="0F4256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1631          if isExpanded {</w:t>
      </w:r>
    </w:p>
    <w:p w14:paraId="3F75CA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1632              // 展开面板时显示总会话数</w:t>
      </w:r>
    </w:p>
    <w:p w14:paraId="2C97E1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1633              countPair(count: totalCount, label: L10n.total,</w:t>
      </w:r>
    </w:p>
    <w:p w14:paraId="73D436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1634                        accessibility: "\(totalCount) total agents")</w:t>
      </w:r>
    </w:p>
    <w:p w14:paraId="28704D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1635          } else if reduceMotion {</w:t>
      </w:r>
    </w:p>
    <w:p w14:paraId="4C4208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1636              countPair(count: trulyActiveCount, label: L10n.active,</w:t>
      </w:r>
    </w:p>
    <w:p w14:paraId="5E21AE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1637                        accessibility: "\(trulyActiveCount) active agents")</w:t>
      </w:r>
    </w:p>
    <w:p w14:paraId="56995E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1638          } else {</w:t>
      </w:r>
    </w:p>
    <w:p w14:paraId="60A4B04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1639              // 折叠时交替显示活跃/总计</w:t>
      </w:r>
    </w:p>
    <w:p w14:paraId="649A27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1640              TimelineView(.periodic(from: .now, by: 5.0)) { timeline in</w:t>
      </w:r>
    </w:p>
    <w:p w14:paraId="566D42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1641                  let tick = Int(timeline.date.timeIntervalSince1970)</w:t>
      </w:r>
    </w:p>
    <w:p w14:paraId="657A19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1642                  let showTotal = tick % 2 == 1</w:t>
      </w:r>
    </w:p>
    <w:p w14:paraId="05A75D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1643                  let displayCount = showTotal ? totalCount : trulyActiveCou</w:t>
      </w:r>
    </w:p>
    <w:p w14:paraId="0C553D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1644                  let displayLabel = showTotal ? L10n.total : L10n.active</w:t>
      </w:r>
    </w:p>
    <w:p w14:paraId="6F58C6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1645                  let a11y = showTotal</w:t>
      </w:r>
    </w:p>
    <w:p w14:paraId="07632F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1646                      ? "\(totalCount) total agents"</w:t>
      </w:r>
    </w:p>
    <w:p w14:paraId="132574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1647                      : "\(trulyActiveCount) active agents"</w:t>
      </w:r>
    </w:p>
    <w:p w14:paraId="49B1E8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1648                  countPair(count: displayCount, label: displayLabel, access</w:t>
      </w:r>
    </w:p>
    <w:p w14:paraId="399BD0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1649              }</w:t>
      </w:r>
    </w:p>
    <w:p w14:paraId="5143FB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1650          }</w:t>
      </w:r>
    </w:p>
    <w:p w14:paraId="60BC6DBD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00B2E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1651      }</w:t>
      </w:r>
    </w:p>
    <w:p w14:paraId="015F18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1652      private func countPair(count: Int, label: String, accessibility: Strin</w:t>
      </w:r>
    </w:p>
    <w:p w14:paraId="3B383C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1653          HStack(spacing: 3) {</w:t>
      </w:r>
    </w:p>
    <w:p w14:paraId="26C289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1654              Text("\(count)")</w:t>
      </w:r>
    </w:p>
    <w:p w14:paraId="3005B5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1655                  .font(.system(size: 13, weight: .semibold, design: .rounde</w:t>
      </w:r>
    </w:p>
    <w:p w14:paraId="7C33DA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1656                  .foregroundStyle(IslandStyle.primaryText)</w:t>
      </w:r>
    </w:p>
    <w:p w14:paraId="15FE64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1657                  .monospacedDigit()</w:t>
      </w:r>
    </w:p>
    <w:p w14:paraId="00F32F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1658              Text(label)</w:t>
      </w:r>
    </w:p>
    <w:p w14:paraId="58DB21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1659                  .font(.system(size: 10, weight: .medium))</w:t>
      </w:r>
    </w:p>
    <w:p w14:paraId="0AFEFE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1660                  .foregroundStyle(IslandStyle.tertiaryText(for: themeManage</w:t>
      </w:r>
    </w:p>
    <w:p w14:paraId="29D8FB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1661          }</w:t>
      </w:r>
    </w:p>
    <w:p w14:paraId="1169FA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1662          .accessibilityLabel(accessibility)</w:t>
      </w:r>
    </w:p>
    <w:p w14:paraId="35F175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1663      }</w:t>
      </w:r>
    </w:p>
    <w:p w14:paraId="16F32A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1664      private var idleContent: some View {</w:t>
      </w:r>
    </w:p>
    <w:p w14:paraId="59A228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1665          HStack(spacing: 6) {</w:t>
      </w:r>
    </w:p>
    <w:p w14:paraId="397F1E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1666              Circle()</w:t>
      </w:r>
    </w:p>
    <w:p w14:paraId="7C651A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1667                  .fill(.green.opacity(0.6))</w:t>
      </w:r>
    </w:p>
    <w:p w14:paraId="536A8E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1668                  .frame(width: 6, height: 6)</w:t>
      </w:r>
    </w:p>
    <w:p w14:paraId="3DAAB2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1669              Text(L10n.ready)</w:t>
      </w:r>
    </w:p>
    <w:p w14:paraId="7802D0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1670                  .font(.system(size: 12, weight: .medium))</w:t>
      </w:r>
    </w:p>
    <w:p w14:paraId="75CDBF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1671                  .foregroundStyle(IslandStyle.secondaryText)</w:t>
      </w:r>
    </w:p>
    <w:p w14:paraId="721C73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1672          }</w:t>
      </w:r>
    </w:p>
    <w:p w14:paraId="742B72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1673      }</w:t>
      </w:r>
    </w:p>
    <w:p w14:paraId="48DD4A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1674  }</w:t>
      </w:r>
    </w:p>
    <w:p w14:paraId="5AA288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1675  /// 轮换显示多个会话的吉祥物图标，带淡入淡出效果</w:t>
      </w:r>
    </w:p>
    <w:p w14:paraId="0CB154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1676  /// 等待处理的会话（error/waiting*）轮换慢，运行中的会话轮换快</w:t>
      </w:r>
    </w:p>
    <w:p w14:paraId="36048A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1677  private struct RotatingSessionIcon: View {</w:t>
      </w:r>
    </w:p>
    <w:p w14:paraId="464E5B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1678      let sessions: [AgentSession]</w:t>
      </w:r>
    </w:p>
    <w:p w14:paraId="2010D7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1679      /// 按状态优先级排序的会话列表（数值越小越优先）</w:t>
      </w:r>
    </w:p>
    <w:p w14:paraId="76B2A3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1680      private var sortedSessions: [AgentSession] {</w:t>
      </w:r>
    </w:p>
    <w:p w14:paraId="259B36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1681          sessions.sorted { a, b in</w:t>
      </w:r>
    </w:p>
    <w:p w14:paraId="543DA3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1682              if a.status.statusPriority != b.status.statusPriority {</w:t>
      </w:r>
    </w:p>
    <w:p w14:paraId="0A4EC4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1683                  return a.status.statusPriority &lt; b.status.statusPriority</w:t>
      </w:r>
    </w:p>
    <w:p w14:paraId="7F611A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1684              }</w:t>
      </w:r>
    </w:p>
    <w:p w14:paraId="056BE3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1685              return a.lastActivityTime &gt; b.lastActivityTime</w:t>
      </w:r>
    </w:p>
    <w:p w14:paraId="1E5E04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1686          }</w:t>
      </w:r>
    </w:p>
    <w:p w14:paraId="7EEE03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1687      }</w:t>
      </w:r>
    </w:p>
    <w:p w14:paraId="43F0A0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1688      /// 根据会话状态决定轮换周期（秒）</w:t>
      </w:r>
    </w:p>
    <w:p w14:paraId="473B32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1689      /// 等待处理：5s（让用户有时间看到），运行中：0.8s（快速轮换突出等待）</w:t>
      </w:r>
    </w:p>
    <w:p w14:paraId="036AA4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1690      private func cycleDuration(for status: SessionStatus) -&gt; Double {</w:t>
      </w:r>
    </w:p>
    <w:p w14:paraId="01EBED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1691          switch status {</w:t>
      </w:r>
    </w:p>
    <w:p w14:paraId="2FCB06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1692          case .error, .waitingPermission, .waitingAnswer, .waitingPlanRevie</w:t>
      </w:r>
    </w:p>
    <w:p w14:paraId="16FFFE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1693              return 5.0</w:t>
      </w:r>
    </w:p>
    <w:p w14:paraId="2BE908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1694          case .active, .thinking, .compacting:</w:t>
      </w:r>
    </w:p>
    <w:p w14:paraId="256725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1695              return 0.8</w:t>
      </w:r>
    </w:p>
    <w:p w14:paraId="4C77E1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1696          case .idle, .completed:</w:t>
      </w:r>
    </w:p>
    <w:p w14:paraId="75A152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1697              return 0.6</w:t>
      </w:r>
    </w:p>
    <w:p w14:paraId="4F7736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1698          }</w:t>
      </w:r>
    </w:p>
    <w:p w14:paraId="67687B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1699      }</w:t>
      </w:r>
    </w:p>
    <w:p w14:paraId="37BFCF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1700      /// 根据 elapsed 时间计算当前应显示的会话索引和淡入淡出进度</w:t>
      </w:r>
    </w:p>
    <w:p w14:paraId="36A4BFAA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ACF8A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1701      private func rotationState(elapsed: Double, count: Int, sorted: [Agent</w:t>
      </w:r>
    </w:p>
    <w:p w14:paraId="18E371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1702          let totalCycle = sorted.reduce(0) { $0 + cycleDuration(for: $1.sta</w:t>
      </w:r>
    </w:p>
    <w:p w14:paraId="2C725CB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1703          let posInCycle = elapsed.truncatingRemainder(dividingBy: totalCycl</w:t>
      </w:r>
    </w:p>
    <w:p w14:paraId="7D615F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1704          var cumTime: Double = 0</w:t>
      </w:r>
    </w:p>
    <w:p w14:paraId="58B3CE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1705          var outIdx = 0</w:t>
      </w:r>
    </w:p>
    <w:p w14:paraId="2D4672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1706          var outDur: Double = 1.5</w:t>
      </w:r>
    </w:p>
    <w:p w14:paraId="6F7134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1707          for (i, session) in sorted.enumerated() {</w:t>
      </w:r>
    </w:p>
    <w:p w14:paraId="586D3C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1708              let dur = cycleDuration(for: session.status)</w:t>
      </w:r>
    </w:p>
    <w:p w14:paraId="3FDA31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1709              if posInCycle &gt;= cumTime &amp;&amp; posInCycle &lt; cumTime + dur {</w:t>
      </w:r>
    </w:p>
    <w:p w14:paraId="02F065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1710                  outIdx = i</w:t>
      </w:r>
    </w:p>
    <w:p w14:paraId="2FFE29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1711                  outDur = dur</w:t>
      </w:r>
    </w:p>
    <w:p w14:paraId="4787C2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1712                  break</w:t>
      </w:r>
    </w:p>
    <w:p w14:paraId="631123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1713              }</w:t>
      </w:r>
    </w:p>
    <w:p w14:paraId="20F543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1714              cumTime += dur</w:t>
      </w:r>
    </w:p>
    <w:p w14:paraId="0BAC3B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1715          }</w:t>
      </w:r>
    </w:p>
    <w:p w14:paraId="61610A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1716          let inIdx = (outIdx + 1) % count</w:t>
      </w:r>
    </w:p>
    <w:p w14:paraId="0C04A4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1717          let cyclePos = posInCycle - cumTime</w:t>
      </w:r>
    </w:p>
    <w:p w14:paraId="0BEBFD2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1718          let crossfadeZone = min(0.35, outDur * 0.1)</w:t>
      </w:r>
    </w:p>
    <w:p w14:paraId="25EEE3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1719          let progress: Double</w:t>
      </w:r>
    </w:p>
    <w:p w14:paraId="683B2D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1720          if cyclePos &gt;= (outDur - crossfadeZone) {</w:t>
      </w:r>
    </w:p>
    <w:p w14:paraId="462C7B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1721              progress = (cyclePos - (outDur - crossfadeZone)) / crossfadeZo</w:t>
      </w:r>
    </w:p>
    <w:p w14:paraId="5BDFCF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1722          } else {</w:t>
      </w:r>
    </w:p>
    <w:p w14:paraId="6753EE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1723              progress = 0</w:t>
      </w:r>
    </w:p>
    <w:p w14:paraId="01E78A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1724          }</w:t>
      </w:r>
    </w:p>
    <w:p w14:paraId="2CCAC0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1725          return (outIdx, inIdx, progress)</w:t>
      </w:r>
    </w:p>
    <w:p w14:paraId="1A94ED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1726      }</w:t>
      </w:r>
    </w:p>
    <w:p w14:paraId="12D86C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1727      var body: some View {</w:t>
      </w:r>
    </w:p>
    <w:p w14:paraId="31780E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1728          let sorted = sortedSessions</w:t>
      </w:r>
    </w:p>
    <w:p w14:paraId="1959D3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1729          let count = sorted.count</w:t>
      </w:r>
    </w:p>
    <w:p w14:paraId="3C0005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1730          ZStack {</w:t>
      </w:r>
    </w:p>
    <w:p w14:paraId="0E68B67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1731              if count &lt;= 1 {</w:t>
      </w:r>
    </w:p>
    <w:p w14:paraId="06EA72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1732                  sessionIcon(for: sorted[0])</w:t>
      </w:r>
    </w:p>
    <w:p w14:paraId="605EC8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1733              } else {</w:t>
      </w:r>
    </w:p>
    <w:p w14:paraId="37331E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1734                  TimelineView(.periodic(from: .now, by: 0.15)) { timeline i</w:t>
      </w:r>
    </w:p>
    <w:p w14:paraId="157EFC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1735                      let elapsed = timeline.date.timeIntervalSince1970</w:t>
      </w:r>
    </w:p>
    <w:p w14:paraId="102C2E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1736                      let state = rotationState(elapsed: elapsed, count: cou</w:t>
      </w:r>
    </w:p>
    <w:p w14:paraId="4041E9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1737                      ZStack {</w:t>
      </w:r>
    </w:p>
    <w:p w14:paraId="563E7E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1738                          sessionIcon(for: sorted[state.outIdx])</w:t>
      </w:r>
    </w:p>
    <w:p w14:paraId="541285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1739                              .opacity(1 - state.progress)</w:t>
      </w:r>
    </w:p>
    <w:p w14:paraId="3DDE0A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1740                          sessionIcon(for: sorted[state.inIdx])</w:t>
      </w:r>
    </w:p>
    <w:p w14:paraId="1B9335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1741                              .opacity(state.progress)</w:t>
      </w:r>
    </w:p>
    <w:p w14:paraId="1440EA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1742                      }</w:t>
      </w:r>
    </w:p>
    <w:p w14:paraId="4D9210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1743                  }</w:t>
      </w:r>
    </w:p>
    <w:p w14:paraId="40DA010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1744              }</w:t>
      </w:r>
    </w:p>
    <w:p w14:paraId="71F2CC4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1745          }</w:t>
      </w:r>
    </w:p>
    <w:p w14:paraId="778749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1746      }</w:t>
      </w:r>
    </w:p>
    <w:p w14:paraId="764599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1747      private func sessionIcon(for session: AgentSession) -&gt; some View {</w:t>
      </w:r>
    </w:p>
    <w:p w14:paraId="17A1EA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1748          ZStack(alignment: .topTrailing) {</w:t>
      </w:r>
    </w:p>
    <w:p w14:paraId="44FFC2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1749              AgentIcon(agentType: session.agentType, size: 20, status: sess</w:t>
      </w:r>
    </w:p>
    <w:p w14:paraId="3E1923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1750              if session.status == .waitingPermission</w:t>
      </w:r>
    </w:p>
    <w:p w14:paraId="35BD0F2A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922C1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1751                  || session.status == .waitingAnswer</w:t>
      </w:r>
    </w:p>
    <w:p w14:paraId="301911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1752                  || session.status == .waitingPlanReview {</w:t>
      </w:r>
    </w:p>
    <w:p w14:paraId="1715AA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1753                  Circle()</w:t>
      </w:r>
    </w:p>
    <w:p w14:paraId="4FDF82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1754                      .fill(Color.orange)</w:t>
      </w:r>
    </w:p>
    <w:p w14:paraId="16EB28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1755                      .frame(width: 6, height: 6)</w:t>
      </w:r>
    </w:p>
    <w:p w14:paraId="4A97CD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1756                      .offset(x: 4, y: -2)</w:t>
      </w:r>
    </w:p>
    <w:p w14:paraId="2AD04E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1757              }</w:t>
      </w:r>
    </w:p>
    <w:p w14:paraId="2CD948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1758          }</w:t>
      </w:r>
    </w:p>
    <w:p w14:paraId="3FD8B1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1759          .accessibilityLabel("Session: \(session.displayTitle)")</w:t>
      </w:r>
    </w:p>
    <w:p w14:paraId="72D436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1760      }</w:t>
      </w:r>
    </w:p>
    <w:p w14:paraId="284EA2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1761  }</w:t>
      </w:r>
    </w:p>
    <w:p w14:paraId="4B00C2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1762  // File: Sources/DynamicIsland/Views/AgentActivityView.swift</w:t>
      </w:r>
    </w:p>
    <w:p w14:paraId="08DCF0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1763  import SwiftUI</w:t>
      </w:r>
    </w:p>
    <w:p w14:paraId="2BB1C6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1764  struct AgentActivityView: View {</w:t>
      </w:r>
    </w:p>
    <w:p w14:paraId="756071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1765      @Environment(ThemeManager.self) private var themeManager</w:t>
      </w:r>
    </w:p>
    <w:p w14:paraId="50A153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1766      let event: ToolEvent</w:t>
      </w:r>
    </w:p>
    <w:p w14:paraId="6C3872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1767      private var scheme: ColorScheme { themeManager.resolvedScheme }</w:t>
      </w:r>
    </w:p>
    <w:p w14:paraId="055417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1768      var body: some View {</w:t>
      </w:r>
    </w:p>
    <w:p w14:paraId="1BD01A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1769          VStack(alignment: .leading, spacing: 2) {</w:t>
      </w:r>
    </w:p>
    <w:p w14:paraId="6FD75F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1770              HStack(alignment: .top, spacing: 8) {</w:t>
      </w:r>
    </w:p>
    <w:p w14:paraId="1A77CA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1771                  Image(systemName: iconName)</w:t>
      </w:r>
    </w:p>
    <w:p w14:paraId="350934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1772                      .font(.system(size: 10))</w:t>
      </w:r>
    </w:p>
    <w:p w14:paraId="541D30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1773                      .foregroundStyle(iconColor)</w:t>
      </w:r>
    </w:p>
    <w:p w14:paraId="4571A0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1774                      .frame(width: 16, height: 16)</w:t>
      </w:r>
    </w:p>
    <w:p w14:paraId="198272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1775                  VStack(alignment: .leading, spacing: 2) {</w:t>
      </w:r>
    </w:p>
    <w:p w14:paraId="450864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1776                      HStack(spacing: 4) {</w:t>
      </w:r>
    </w:p>
    <w:p w14:paraId="506A23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1777                          Text(event.displayName)</w:t>
      </w:r>
    </w:p>
    <w:p w14:paraId="339E4F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1778                              .font(.system(size: 11, weight: .medium))</w:t>
      </w:r>
    </w:p>
    <w:p w14:paraId="7159A0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1779                              .foregroundStyle(IslandStyle.primaryText)</w:t>
      </w:r>
    </w:p>
    <w:p w14:paraId="6AFD4A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1780                          if event.isComplete {</w:t>
      </w:r>
    </w:p>
    <w:p w14:paraId="59FB7C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1781                              Image(systemName: "checkmark")</w:t>
      </w:r>
    </w:p>
    <w:p w14:paraId="4A0FFF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1782                                  .font(.system(size: 7, weight: .bold))</w:t>
      </w:r>
    </w:p>
    <w:p w14:paraId="3AC150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1783                                  .foregroundStyle(.green.opacity(0.7))</w:t>
      </w:r>
    </w:p>
    <w:p w14:paraId="33556B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1784                          }</w:t>
      </w:r>
    </w:p>
    <w:p w14:paraId="50A63F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1785                      }</w:t>
      </w:r>
    </w:p>
    <w:p w14:paraId="221557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1786                      Text(event.summary)</w:t>
      </w:r>
    </w:p>
    <w:p w14:paraId="36993A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1787                          .font(.system(size: 10, design: .monospaced))</w:t>
      </w:r>
    </w:p>
    <w:p w14:paraId="4AB4D1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1788                          .foregroundStyle(IslandStyle.tertiaryText(for: sch</w:t>
      </w:r>
    </w:p>
    <w:p w14:paraId="6BBAA4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1789                          .lineLimit(2)</w:t>
      </w:r>
    </w:p>
    <w:p w14:paraId="43AE3F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1790                  }</w:t>
      </w:r>
    </w:p>
    <w:p w14:paraId="04099D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1791                  Spacer()</w:t>
      </w:r>
    </w:p>
    <w:p w14:paraId="5D8C51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1792                  if let added = event.linesAdded, let removed = event.lines</w:t>
      </w:r>
    </w:p>
    <w:p w14:paraId="07DFC6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1793                      HStack(spacing: 4) {</w:t>
      </w:r>
    </w:p>
    <w:p w14:paraId="5C4883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1794                          Text("+\(added)")</w:t>
      </w:r>
    </w:p>
    <w:p w14:paraId="672E54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1795                              .font(.system(size: 9, weight: .medium, design</w:t>
      </w:r>
    </w:p>
    <w:p w14:paraId="6D113A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1796                              .foregroundStyle(.green.opacity(0.7))</w:t>
      </w:r>
    </w:p>
    <w:p w14:paraId="61AAA0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1797                          Text("-\(removed)")</w:t>
      </w:r>
    </w:p>
    <w:p w14:paraId="263073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1798                              .font(.system(size: 9, weight: .medium, design</w:t>
      </w:r>
    </w:p>
    <w:p w14:paraId="47D4DB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1799                              .foregroundStyle(.red.opacity(0.7))</w:t>
      </w:r>
    </w:p>
    <w:p w14:paraId="080815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1800                      }</w:t>
      </w:r>
    </w:p>
    <w:p w14:paraId="274B4000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7F833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1801                  } else if let lines = event.linesRead, lines &gt; 0 {</w:t>
      </w:r>
    </w:p>
    <w:p w14:paraId="776830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1802                      Text("\(lines) lines")</w:t>
      </w:r>
    </w:p>
    <w:p w14:paraId="38591E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1803                          .font(.system(size: 9, weight: .medium, design: .m</w:t>
      </w:r>
    </w:p>
    <w:p w14:paraId="1BA842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1804                          .foregroundStyle(.blue.opacity(0.6))</w:t>
      </w:r>
    </w:p>
    <w:p w14:paraId="06895E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1805                  }</w:t>
      </w:r>
    </w:p>
    <w:p w14:paraId="7D9F44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1806              }</w:t>
      </w:r>
    </w:p>
    <w:p w14:paraId="4B4FF6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1807              // Test result details</w:t>
      </w:r>
    </w:p>
    <w:p w14:paraId="0472AB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1808              if let tr = event.testResults, tr.total &gt; 0 {</w:t>
      </w:r>
    </w:p>
    <w:p w14:paraId="188A2B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1809                  HStack(spacing: 6) {</w:t>
      </w:r>
    </w:p>
    <w:p w14:paraId="0114A1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1810                      if tr.passed &gt; 0 {</w:t>
      </w:r>
    </w:p>
    <w:p w14:paraId="154552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1811                          Label("\(tr.passed) passed", systemImage: "checkma</w:t>
      </w:r>
    </w:p>
    <w:p w14:paraId="76A9DB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1812                              .font(.system(size: 9))</w:t>
      </w:r>
    </w:p>
    <w:p w14:paraId="4A5677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1813                              .foregroundStyle(.green.opacity(0.7))</w:t>
      </w:r>
    </w:p>
    <w:p w14:paraId="11040D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1814                      }</w:t>
      </w:r>
    </w:p>
    <w:p w14:paraId="5D7962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1815                      if tr.failed &gt; 0 {</w:t>
      </w:r>
    </w:p>
    <w:p w14:paraId="0200AE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1816                          Label("\(tr.failed) failed", systemImage: "xmark.c</w:t>
      </w:r>
    </w:p>
    <w:p w14:paraId="56B7DF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1817                              .font(.system(size: 9))</w:t>
      </w:r>
    </w:p>
    <w:p w14:paraId="59CC8C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1818                              .foregroundStyle(.red.opacity(0.7))</w:t>
      </w:r>
    </w:p>
    <w:p w14:paraId="7184844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1819                      }</w:t>
      </w:r>
    </w:p>
    <w:p w14:paraId="215C2AA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1820                      if tr.skipped &gt; 0 {</w:t>
      </w:r>
    </w:p>
    <w:p w14:paraId="6BE843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1821                          Label("\(tr.skipped) skipped", systemImage: "minus</w:t>
      </w:r>
    </w:p>
    <w:p w14:paraId="5DF0E2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1822                              .font(.system(size: 9))</w:t>
      </w:r>
    </w:p>
    <w:p w14:paraId="6B0C26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1823                              .foregroundStyle(.yellow.opacity(0.6))</w:t>
      </w:r>
    </w:p>
    <w:p w14:paraId="68E714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1824                      }</w:t>
      </w:r>
    </w:p>
    <w:p w14:paraId="40EA63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1825                  }</w:t>
      </w:r>
    </w:p>
    <w:p w14:paraId="3DD5FC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1826                  .padding(.leading, 24)</w:t>
      </w:r>
    </w:p>
    <w:p w14:paraId="76E7FF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1827                  .padding(.top, 1)</w:t>
      </w:r>
    </w:p>
    <w:p w14:paraId="76FE98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1828              }</w:t>
      </w:r>
    </w:p>
    <w:p w14:paraId="666625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1829          }</w:t>
      </w:r>
    </w:p>
    <w:p w14:paraId="3FB565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1830          .padding(.horizontal, 16)</w:t>
      </w:r>
    </w:p>
    <w:p w14:paraId="19926A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1831          .padding(.vertical, 3)</w:t>
      </w:r>
    </w:p>
    <w:p w14:paraId="16E9B7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1832      }</w:t>
      </w:r>
    </w:p>
    <w:p w14:paraId="50289C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1833      private var iconName: String {</w:t>
      </w:r>
    </w:p>
    <w:p w14:paraId="64476A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1834          switch event.tool.lowercased() {</w:t>
      </w:r>
    </w:p>
    <w:p w14:paraId="467CFC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1835          case "read", "readfile": return "doc.text"</w:t>
      </w:r>
    </w:p>
    <w:p w14:paraId="556060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1836          case "write", "writefile": return "doc.text.fill"</w:t>
      </w:r>
    </w:p>
    <w:p w14:paraId="601925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1837          case "edit", "editfile", "str_replace": return "pencil"</w:t>
      </w:r>
    </w:p>
    <w:p w14:paraId="380B8F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1838          case "bash", "shell", "terminal": return "terminal"</w:t>
      </w:r>
    </w:p>
    <w:p w14:paraId="10C803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1839          case "search", "grep", "ripgrep": return "magnifyingglass"</w:t>
      </w:r>
    </w:p>
    <w:p w14:paraId="5102A4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1840          case "glob", "find", "ls", "list": return "folder"</w:t>
      </w:r>
    </w:p>
    <w:p w14:paraId="6D3688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1841          default: return "gearshape"</w:t>
      </w:r>
    </w:p>
    <w:p w14:paraId="38BE83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1842          }</w:t>
      </w:r>
    </w:p>
    <w:p w14:paraId="214313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1843      }</w:t>
      </w:r>
    </w:p>
    <w:p w14:paraId="3391EB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1844      private var iconColor: Color {</w:t>
      </w:r>
    </w:p>
    <w:p w14:paraId="181FB2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1845          switch event.tool.lowercased() {</w:t>
      </w:r>
    </w:p>
    <w:p w14:paraId="299338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1846          case "read", "readfile": return .blue.opacity(0.7)</w:t>
      </w:r>
    </w:p>
    <w:p w14:paraId="0C6F48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1847          case "write", "writefile": return .orange.opacity(0.7)</w:t>
      </w:r>
    </w:p>
    <w:p w14:paraId="42B2CED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1848          case "edit", "editfile", "str_replace": return .yellow.opacity(0.7</w:t>
      </w:r>
    </w:p>
    <w:p w14:paraId="4B8A66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1849          case "bash", "shell", "terminal": return .green.opacity(0.7)</w:t>
      </w:r>
    </w:p>
    <w:p w14:paraId="1C40FC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1850          case "search", "grep", "ripgrep": return .purple.opacity(0.7)</w:t>
      </w:r>
    </w:p>
    <w:p w14:paraId="4FA9DA1E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F96FB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1851          default: return IslandStyle.secondaryText</w:t>
      </w:r>
    </w:p>
    <w:p w14:paraId="3FAAC8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1852          }</w:t>
      </w:r>
    </w:p>
    <w:p w14:paraId="030DF0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1853      }</w:t>
      </w:r>
    </w:p>
    <w:p w14:paraId="32A878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1854  }</w:t>
      </w:r>
    </w:p>
    <w:p w14:paraId="446D02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1855  // File: Sources/DynamicIsland/Views/ChatHistoryView.swift</w:t>
      </w:r>
    </w:p>
    <w:p w14:paraId="2F1553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1856  import SwiftUI</w:t>
      </w:r>
    </w:p>
    <w:p w14:paraId="5457D1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1857  struct ChatHistoryView: View {</w:t>
      </w:r>
    </w:p>
    <w:p w14:paraId="569DAC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1858      let session: AgentSession</w:t>
      </w:r>
    </w:p>
    <w:p w14:paraId="7CE804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1859      @Environment(ThemeManager.self) private var themeManager</w:t>
      </w:r>
    </w:p>
    <w:p w14:paraId="51DB64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1860      private var scheme: ColorScheme { themeManager.resolvedScheme }</w:t>
      </w:r>
    </w:p>
    <w:p w14:paraId="6C7A5C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1861      var body: some View {</w:t>
      </w:r>
    </w:p>
    <w:p w14:paraId="2ACE60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1862          ScrollView {</w:t>
      </w:r>
    </w:p>
    <w:p w14:paraId="6E4590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1863              LazyVStack(alignment: .leading, spacing: 8) {</w:t>
      </w:r>
    </w:p>
    <w:p w14:paraId="7214D6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1864                  ForEach(session.chatHistory) { message in</w:t>
      </w:r>
    </w:p>
    <w:p w14:paraId="0FFDAF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1865                      chatBubble(message)</w:t>
      </w:r>
    </w:p>
    <w:p w14:paraId="7D922B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1866                  }</w:t>
      </w:r>
    </w:p>
    <w:p w14:paraId="74A073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1867              }</w:t>
      </w:r>
    </w:p>
    <w:p w14:paraId="25A0F0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1868              .padding(.horizontal, 12)</w:t>
      </w:r>
    </w:p>
    <w:p w14:paraId="08A87F7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1869              .padding(.vertical, 8)</w:t>
      </w:r>
    </w:p>
    <w:p w14:paraId="03F177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1870          }</w:t>
      </w:r>
    </w:p>
    <w:p w14:paraId="0B99DA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1871      }</w:t>
      </w:r>
    </w:p>
    <w:p w14:paraId="10D056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1872      @ViewBuilder</w:t>
      </w:r>
    </w:p>
    <w:p w14:paraId="6085B1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1873      private func chatBubble(_ message: ChatMessage) -&gt; some View {</w:t>
      </w:r>
    </w:p>
    <w:p w14:paraId="487741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1874          VStack(alignment: message.role == .user ? .trailing : .leading, sp</w:t>
      </w:r>
    </w:p>
    <w:p w14:paraId="03F1AC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1875              HStack(spacing: 4) {</w:t>
      </w:r>
    </w:p>
    <w:p w14:paraId="33B0DE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1876                  if message.role == .user {</w:t>
      </w:r>
    </w:p>
    <w:p w14:paraId="6BFAA8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1877                      Spacer()</w:t>
      </w:r>
    </w:p>
    <w:p w14:paraId="1D6365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1878                  }</w:t>
      </w:r>
    </w:p>
    <w:p w14:paraId="798FDB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1879                  Image(systemName: message.role == .user ? "person.fill" : </w:t>
      </w:r>
    </w:p>
    <w:p w14:paraId="7BBE8B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1880                      .font(.system(size: 8))</w:t>
      </w:r>
    </w:p>
    <w:p w14:paraId="255C33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1881                      .foregroundStyle(message.role == .user ? session.agent</w:t>
      </w:r>
    </w:p>
    <w:p w14:paraId="19E50C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1882                  Text(message.role == .user ? "You" : session.agentType.sho</w:t>
      </w:r>
    </w:p>
    <w:p w14:paraId="7DD65A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1883                      .font(.system(size: 9, weight: .semibold))</w:t>
      </w:r>
    </w:p>
    <w:p w14:paraId="18DF13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1884                      .foregroundStyle(IslandStyle.tertiaryText(for: scheme)</w:t>
      </w:r>
    </w:p>
    <w:p w14:paraId="6EDCE8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1885                  Text(message.timestamp, style: .time)</w:t>
      </w:r>
    </w:p>
    <w:p w14:paraId="601ED9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1886                      .font(.system(size: 8))</w:t>
      </w:r>
    </w:p>
    <w:p w14:paraId="4AD28E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1887                      .foregroundStyle(IslandStyle.tertiaryText(for: scheme)</w:t>
      </w:r>
    </w:p>
    <w:p w14:paraId="342596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1888                  if message.role != .user {</w:t>
      </w:r>
    </w:p>
    <w:p w14:paraId="62BECA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1889                      Spacer()</w:t>
      </w:r>
    </w:p>
    <w:p w14:paraId="53CD41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1890                  }</w:t>
      </w:r>
    </w:p>
    <w:p w14:paraId="358BA7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1891              }</w:t>
      </w:r>
    </w:p>
    <w:p w14:paraId="093FAE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1892              Text(message.content)</w:t>
      </w:r>
    </w:p>
    <w:p w14:paraId="7DC483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1893                  .font(.system(size: 11))</w:t>
      </w:r>
    </w:p>
    <w:p w14:paraId="6926BB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1894                  .foregroundStyle(message.role == .user ? IslandStyle.prima</w:t>
      </w:r>
    </w:p>
    <w:p w14:paraId="0A0F6D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1895                  .lineLimit(message.role == .user ? 3 : 10)</w:t>
      </w:r>
    </w:p>
    <w:p w14:paraId="22ED48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1896                  .padding(.horizontal, 10)</w:t>
      </w:r>
    </w:p>
    <w:p w14:paraId="24F994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1897                  .padding(.vertical, 6)</w:t>
      </w:r>
    </w:p>
    <w:p w14:paraId="475EBB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1898                  .background(</w:t>
      </w:r>
    </w:p>
    <w:p w14:paraId="639560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1899                      RoundedRectangle(cornerRadius: 10, style: .continuous)</w:t>
      </w:r>
    </w:p>
    <w:p w14:paraId="608DF6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1900                          .fill(message.role == .user</w:t>
      </w:r>
    </w:p>
    <w:p w14:paraId="0782F9C1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9BEF9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1901                                ? session.agentType.color.opacity(0.1)</w:t>
      </w:r>
    </w:p>
    <w:p w14:paraId="28C17C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1902                                : IslandStyle.insetFill(for: scheme))</w:t>
      </w:r>
    </w:p>
    <w:p w14:paraId="110C12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1903                  )</w:t>
      </w:r>
    </w:p>
    <w:p w14:paraId="187A17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1904                  .frame(maxWidth: .infinity, alignment: message.role == .us</w:t>
      </w:r>
    </w:p>
    <w:p w14:paraId="4058EC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1905          }</w:t>
      </w:r>
    </w:p>
    <w:p w14:paraId="486E57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1906      }</w:t>
      </w:r>
    </w:p>
    <w:p w14:paraId="501751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1907  }</w:t>
      </w:r>
    </w:p>
    <w:p w14:paraId="459B1A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1908  // File: Sources/DynamicIsland/Views/SessionListView.swift</w:t>
      </w:r>
    </w:p>
    <w:p w14:paraId="0ADDCB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1909  import SwiftUI</w:t>
      </w:r>
    </w:p>
    <w:p w14:paraId="7D7C75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1910  struct SessionListView: View {</w:t>
      </w:r>
    </w:p>
    <w:p w14:paraId="22A30F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1911      @Environment(SessionManager.self) private var manager</w:t>
      </w:r>
    </w:p>
    <w:p w14:paraId="06F2FD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1912      @Environment(ThemeManager.self) private var themeManager</w:t>
      </w:r>
    </w:p>
    <w:p w14:paraId="3B19B9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1913      var onJump: (() -&gt; Void)?</w:t>
      </w:r>
    </w:p>
    <w:p w14:paraId="2C7D8C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1914      @State private var showFilterBar = false</w:t>
      </w:r>
    </w:p>
    <w:p w14:paraId="135A10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1915      @AppStorage("reduceMotion") private var reduceMotion = false</w:t>
      </w:r>
    </w:p>
    <w:p w14:paraId="372563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1916      private let cardTransition = AnyTransition.asymmetric(</w:t>
      </w:r>
    </w:p>
    <w:p w14:paraId="44196D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1917          insertion: .move(edge: .trailing).combined(with: .opacity),</w:t>
      </w:r>
    </w:p>
    <w:p w14:paraId="10A622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1918          removal: .move(edge: .leading).combined(with: .opacity)</w:t>
      </w:r>
    </w:p>
    <w:p w14:paraId="7002D2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1919      )</w:t>
      </w:r>
    </w:p>
    <w:p w14:paraId="508FAB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1920      var body: some View {</w:t>
      </w:r>
    </w:p>
    <w:p w14:paraId="7E94D6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1921          VStack(spacing: 0) {</w:t>
      </w:r>
    </w:p>
    <w:p w14:paraId="572CF1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1922              // 过滤栏头部</w:t>
      </w:r>
    </w:p>
    <w:p w14:paraId="47073B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1923              HStack {</w:t>
      </w:r>
    </w:p>
    <w:p w14:paraId="3EDC2B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1924                  Spacer()</w:t>
      </w:r>
    </w:p>
    <w:p w14:paraId="498F5A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1925                  Button {</w:t>
      </w:r>
    </w:p>
    <w:p w14:paraId="3BE2B0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1926                      withAnimation(.easeInOut(duration: 0.2)) {</w:t>
      </w:r>
    </w:p>
    <w:p w14:paraId="4C2DC2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1927                          showFilterBar.toggle()</w:t>
      </w:r>
    </w:p>
    <w:p w14:paraId="04ED5A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1928                      }</w:t>
      </w:r>
    </w:p>
    <w:p w14:paraId="401D73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1929                  } label: {</w:t>
      </w:r>
    </w:p>
    <w:p w14:paraId="0189AE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1930                      Image(systemName: showFilterBar ? "line.3.horizontal.d</w:t>
      </w:r>
    </w:p>
    <w:p w14:paraId="47816B2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1931                          .font(.system(size: 12))</w:t>
      </w:r>
    </w:p>
    <w:p w14:paraId="776400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1932                          .foregroundStyle(showFilterBar ? .cyan : IslandSty</w:t>
      </w:r>
    </w:p>
    <w:p w14:paraId="376E49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1933                  }</w:t>
      </w:r>
    </w:p>
    <w:p w14:paraId="6FBFCC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1934                  .buttonStyle(.plain)</w:t>
      </w:r>
    </w:p>
    <w:p w14:paraId="30B0F5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1935              }</w:t>
      </w:r>
    </w:p>
    <w:p w14:paraId="0B99B0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1936              .padding(.horizontal, 14)</w:t>
      </w:r>
    </w:p>
    <w:p w14:paraId="1A782E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1937              .padding(.top, 6)</w:t>
      </w:r>
    </w:p>
    <w:p w14:paraId="6BC2FE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1938              .padding(.bottom, 2)</w:t>
      </w:r>
    </w:p>
    <w:p w14:paraId="44F0727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1939              // 过滤栏</w:t>
      </w:r>
    </w:p>
    <w:p w14:paraId="2BD1B1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1940              if showFilterBar {</w:t>
      </w:r>
    </w:p>
    <w:p w14:paraId="0745DF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1941                  SessionFilterBar()</w:t>
      </w:r>
    </w:p>
    <w:p w14:paraId="663A74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1942                      .padding(.bottom, 6)</w:t>
      </w:r>
    </w:p>
    <w:p w14:paraId="79AA43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1943                      .transition(.move(edge: .top).combined(with: .opacity)</w:t>
      </w:r>
    </w:p>
    <w:p w14:paraId="3D6D6E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1944              }</w:t>
      </w:r>
    </w:p>
    <w:p w14:paraId="451B34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1945              ScrollView {</w:t>
      </w:r>
    </w:p>
    <w:p w14:paraId="5796BB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1946                  LazyVStack(spacing: 10) {</w:t>
      </w:r>
    </w:p>
    <w:p w14:paraId="7E40DC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1947                      // 待处理任务置顶区域</w:t>
      </w:r>
    </w:p>
    <w:p w14:paraId="5E087D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1948                      ForEach(pendingSessions) { session in</w:t>
      </w:r>
    </w:p>
    <w:p w14:paraId="634781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1949                          PendingTaskCardView(session: session)</w:t>
      </w:r>
    </w:p>
    <w:p w14:paraId="01DD82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1950                              .transition(reduceMotion ? .identity : .move(e</w:t>
      </w:r>
    </w:p>
    <w:p w14:paraId="4CCB885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95062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1951                      }</w:t>
      </w:r>
    </w:p>
    <w:p w14:paraId="738F5F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1952                      if manager.grouping == .none {</w:t>
      </w:r>
    </w:p>
    <w:p w14:paraId="6CF1A0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1953                          ForEach(manager.filteredSessions) { session in</w:t>
      </w:r>
    </w:p>
    <w:p w14:paraId="12771D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1954                              SessionCardView(session: session, onJump: onJu</w:t>
      </w:r>
    </w:p>
    <w:p w14:paraId="13EE63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1955                                  .transition(reduceMotion ? .identity : car</w:t>
      </w:r>
    </w:p>
    <w:p w14:paraId="49D04F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1956                          }</w:t>
      </w:r>
    </w:p>
    <w:p w14:paraId="39CD8A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1957                      } else {</w:t>
      </w:r>
    </w:p>
    <w:p w14:paraId="276852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1958                          ForEach(manager.groupedSessions) { group in</w:t>
      </w:r>
    </w:p>
    <w:p w14:paraId="239C0C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1959                              Section(header:</w:t>
      </w:r>
    </w:p>
    <w:p w14:paraId="374B6A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1960                                  Text(group.title)</w:t>
      </w:r>
    </w:p>
    <w:p w14:paraId="2E5F6B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1961                                      .font(.system(size: 11, weight: .semib</w:t>
      </w:r>
    </w:p>
    <w:p w14:paraId="1F62D9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1962                                      .foregroundStyle(IslandStyle.tertiaryT</w:t>
      </w:r>
    </w:p>
    <w:p w14:paraId="1D3105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1963                                      .frame(maxWidth: .infinity, alignment:</w:t>
      </w:r>
    </w:p>
    <w:p w14:paraId="37CEE4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1964                                      .padding(.horizontal, 14)</w:t>
      </w:r>
    </w:p>
    <w:p w14:paraId="07F6BF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1965                                      .padding(.top, 8)</w:t>
      </w:r>
    </w:p>
    <w:p w14:paraId="7AEB98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1966                              ) {</w:t>
      </w:r>
    </w:p>
    <w:p w14:paraId="224297B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1967                                  ForEach(group.sessions) { session in</w:t>
      </w:r>
    </w:p>
    <w:p w14:paraId="054B42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1968                                      SessionCardView(session: session, onJu</w:t>
      </w:r>
    </w:p>
    <w:p w14:paraId="398A4D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1969                                          .transition(reduceMotion ? .identi</w:t>
      </w:r>
    </w:p>
    <w:p w14:paraId="7BD5B7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1970                                  }</w:t>
      </w:r>
    </w:p>
    <w:p w14:paraId="39965A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1971                              }</w:t>
      </w:r>
    </w:p>
    <w:p w14:paraId="492BEA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1972                          }</w:t>
      </w:r>
    </w:p>
    <w:p w14:paraId="118F64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1973                      }</w:t>
      </w:r>
    </w:p>
    <w:p w14:paraId="43A429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1974                  }</w:t>
      </w:r>
    </w:p>
    <w:p w14:paraId="769932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1975                  .padding(.horizontal, 12)</w:t>
      </w:r>
    </w:p>
    <w:p w14:paraId="1C8B02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1976                  .padding(.top, 8)</w:t>
      </w:r>
    </w:p>
    <w:p w14:paraId="5FDA72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1977                  .padding(.bottom, 12)</w:t>
      </w:r>
    </w:p>
    <w:p w14:paraId="423526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1978              }</w:t>
      </w:r>
    </w:p>
    <w:p w14:paraId="2F1FB6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1979              .animation(.easeInOut(duration: 0.2), value: manager.filteredS</w:t>
      </w:r>
    </w:p>
    <w:p w14:paraId="5D8346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1980              .animation(.easeInOut(duration: 0.2), value: manager.grouping)</w:t>
      </w:r>
    </w:p>
    <w:p w14:paraId="057C83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1981          }</w:t>
      </w:r>
    </w:p>
    <w:p w14:paraId="5F4E59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1982          .accessibilityIdentifier(TestAccessibility.sessionList)</w:t>
      </w:r>
    </w:p>
    <w:p w14:paraId="15658F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1983          .onReceive(NotificationCenter.default.publisher(for: .xislandToggl</w:t>
      </w:r>
    </w:p>
    <w:p w14:paraId="034708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1984              withAnimation(.easeInOut(duration: 0.2)) {</w:t>
      </w:r>
    </w:p>
    <w:p w14:paraId="5C14FA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1985                  showFilterBar.toggle()</w:t>
      </w:r>
    </w:p>
    <w:p w14:paraId="371B95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1986              }</w:t>
      </w:r>
    </w:p>
    <w:p w14:paraId="3A6E8E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1987          }</w:t>
      </w:r>
    </w:p>
    <w:p w14:paraId="788D80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1988      }</w:t>
      </w:r>
    </w:p>
    <w:p w14:paraId="6CE7D7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1989      /// 有待处理交互的会话（问题/权限/计划审查），置顶显示</w:t>
      </w:r>
    </w:p>
    <w:p w14:paraId="1EDB06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1990      private var pendingSessions: [AgentSession] {</w:t>
      </w:r>
    </w:p>
    <w:p w14:paraId="30F6F8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1991          manager.sessions.filter { s in</w:t>
      </w:r>
    </w:p>
    <w:p w14:paraId="2E14C5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1992              s.pendingQuestion != nil || s.pendingPermission != nil || s.pe</w:t>
      </w:r>
    </w:p>
    <w:p w14:paraId="6FCD9A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1993          }</w:t>
      </w:r>
    </w:p>
    <w:p w14:paraId="738E4C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1994      }</w:t>
      </w:r>
    </w:p>
    <w:p w14:paraId="4DF71D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1995  }</w:t>
      </w:r>
    </w:p>
    <w:p w14:paraId="1AC82E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1996  // MARK: - PendingTaskCardView</w:t>
      </w:r>
    </w:p>
    <w:p w14:paraId="722E3D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1997  /// 展开面板顶部的待处理任务卡片，内联显示选项，无需跳转窗口</w:t>
      </w:r>
    </w:p>
    <w:p w14:paraId="01E236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1998  struct PendingTaskCardView: View {</w:t>
      </w:r>
    </w:p>
    <w:p w14:paraId="171097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1999      let session: AgentSession</w:t>
      </w:r>
    </w:p>
    <w:p w14:paraId="30E56F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2000      @Environment(SessionManager.self) private var manager</w:t>
      </w:r>
    </w:p>
    <w:p w14:paraId="665F5C31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D8898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2001      @Environment(ThemeManager.self) private var themeManager</w:t>
      </w:r>
    </w:p>
    <w:p w14:paraId="205DA9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2002      var body: some View {</w:t>
      </w:r>
    </w:p>
    <w:p w14:paraId="2D9431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2003          VStack(alignment: .leading, spacing: 8) {</w:t>
      </w:r>
    </w:p>
    <w:p w14:paraId="5CB816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2004              // 会话标识头</w:t>
      </w:r>
    </w:p>
    <w:p w14:paraId="3688F4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2005              HStack(spacing: 6) {</w:t>
      </w:r>
    </w:p>
    <w:p w14:paraId="738526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2006                  AgentIcon(agentType: session.agentType, size: 14)</w:t>
      </w:r>
    </w:p>
    <w:p w14:paraId="0A2AD4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2007                  Text(session.agentType.shortName)</w:t>
      </w:r>
    </w:p>
    <w:p w14:paraId="68F833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2008                      .font(.system(size: 11, weight: .semibold))</w:t>
      </w:r>
    </w:p>
    <w:p w14:paraId="47F84E4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2009                      .foregroundStyle(IslandStyle.secondaryText)</w:t>
      </w:r>
    </w:p>
    <w:p w14:paraId="09DE01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2010                  Spacer()</w:t>
      </w:r>
    </w:p>
    <w:p w14:paraId="0D4041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2011                  if session.pendingPermission != nil {</w:t>
      </w:r>
    </w:p>
    <w:p w14:paraId="63AABB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2012                      Text(L10n.permission)</w:t>
      </w:r>
    </w:p>
    <w:p w14:paraId="769907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2013                          .font(.system(size: 9, weight: .bold))</w:t>
      </w:r>
    </w:p>
    <w:p w14:paraId="474341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2014                          .foregroundStyle(.orange)</w:t>
      </w:r>
    </w:p>
    <w:p w14:paraId="115508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2015                          .padding(.horizontal, 6)</w:t>
      </w:r>
    </w:p>
    <w:p w14:paraId="3731AC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2016                          .padding(.vertical, 2)</w:t>
      </w:r>
    </w:p>
    <w:p w14:paraId="761EFB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2017                          .background(.orange.opacity(0.15))</w:t>
      </w:r>
    </w:p>
    <w:p w14:paraId="3228FEB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2018                          .clipShape(Capsule())</w:t>
      </w:r>
    </w:p>
    <w:p w14:paraId="0628B1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2019                  } else if session.pendingQuestion != nil {</w:t>
      </w:r>
    </w:p>
    <w:p w14:paraId="623B34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2020                      Text(L10n.question)</w:t>
      </w:r>
    </w:p>
    <w:p w14:paraId="401500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2021                          .font(.system(size: 9, weight: .bold))</w:t>
      </w:r>
    </w:p>
    <w:p w14:paraId="10C701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2022                          .foregroundStyle(.blue)</w:t>
      </w:r>
    </w:p>
    <w:p w14:paraId="089CCC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2023                          .padding(.horizontal, 6)</w:t>
      </w:r>
    </w:p>
    <w:p w14:paraId="3CDB77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2024                          .padding(.vertical, 2)</w:t>
      </w:r>
    </w:p>
    <w:p w14:paraId="36EFEB9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2025                          .background(.blue.opacity(0.15))</w:t>
      </w:r>
    </w:p>
    <w:p w14:paraId="292AAC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2026                          .clipShape(Capsule())</w:t>
      </w:r>
    </w:p>
    <w:p w14:paraId="709686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2027                  } else if session.pendingPlanReview != nil {</w:t>
      </w:r>
    </w:p>
    <w:p w14:paraId="1F446D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2028                      Text(L10n.review)</w:t>
      </w:r>
    </w:p>
    <w:p w14:paraId="225E9D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2029                          .font(.system(size: 9, weight: .bold))</w:t>
      </w:r>
    </w:p>
    <w:p w14:paraId="56A26D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2030                          .foregroundStyle(.purple)</w:t>
      </w:r>
    </w:p>
    <w:p w14:paraId="6BA202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2031                          .padding(.horizontal, 6)</w:t>
      </w:r>
    </w:p>
    <w:p w14:paraId="3184B4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2032                          .padding(.vertical, 2)</w:t>
      </w:r>
    </w:p>
    <w:p w14:paraId="44B2F4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2033                          .background(.purple.opacity(0.15))</w:t>
      </w:r>
    </w:p>
    <w:p w14:paraId="0F1424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2034                          .clipShape(Capsule())</w:t>
      </w:r>
    </w:p>
    <w:p w14:paraId="1A44F2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2035                  }</w:t>
      </w:r>
    </w:p>
    <w:p w14:paraId="45AB8D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2036              }</w:t>
      </w:r>
    </w:p>
    <w:p w14:paraId="67607D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2037              // 内容：根据 pending 类型渲染</w:t>
      </w:r>
    </w:p>
    <w:p w14:paraId="542E2F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2038              if let perm = session.pendingPermission {</w:t>
      </w:r>
    </w:p>
    <w:p w14:paraId="459CA7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2039                  permissionContent(perm)</w:t>
      </w:r>
    </w:p>
    <w:p w14:paraId="03D75E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2040              } else if let question = session.pendingQuestion {</w:t>
      </w:r>
    </w:p>
    <w:p w14:paraId="2936D7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2041                  questionContent(question)</w:t>
      </w:r>
    </w:p>
    <w:p w14:paraId="2D1A5D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2042              } else if let plan = session.pendingPlanReview {</w:t>
      </w:r>
    </w:p>
    <w:p w14:paraId="0336C2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2043                  planContent(plan)</w:t>
      </w:r>
    </w:p>
    <w:p w14:paraId="7B02120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2044              }</w:t>
      </w:r>
    </w:p>
    <w:p w14:paraId="71954F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2045          }</w:t>
      </w:r>
    </w:p>
    <w:p w14:paraId="0D6D7C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2046          .padding(12)</w:t>
      </w:r>
    </w:p>
    <w:p w14:paraId="1793FA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2047          .background(IslandStyle.cardRest(for: themeManager.resolvedScheme)</w:t>
      </w:r>
    </w:p>
    <w:p w14:paraId="6F5731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2048          .clipShape(RoundedRectangle(cornerRadius: 10, style: .continuous))</w:t>
      </w:r>
    </w:p>
    <w:p w14:paraId="3A03EB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2049          .overlay(</w:t>
      </w:r>
    </w:p>
    <w:p w14:paraId="07E250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2050              RoundedRectangle(cornerRadius: 10, style: .continuous)</w:t>
      </w:r>
    </w:p>
    <w:p w14:paraId="6F4E8195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9D5BA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2051                  .strokeBorder(</w:t>
      </w:r>
    </w:p>
    <w:p w14:paraId="7CE92F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2052                      IslandStyle.cardStrokeColor(for: themeManager.resolved</w:t>
      </w:r>
    </w:p>
    <w:p w14:paraId="666441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2053                          .opacity(IslandStyle.cardStrokeRest(for: themeMana</w:t>
      </w:r>
    </w:p>
    <w:p w14:paraId="3BB203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2054                      lineWidth: 0.5</w:t>
      </w:r>
    </w:p>
    <w:p w14:paraId="22FE3B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2055                  )</w:t>
      </w:r>
    </w:p>
    <w:p w14:paraId="19C785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2056          )</w:t>
      </w:r>
    </w:p>
    <w:p w14:paraId="7DAADC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2057      }</w:t>
      </w:r>
    </w:p>
    <w:p w14:paraId="0EE92D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2058      // MARK: - Permission</w:t>
      </w:r>
    </w:p>
    <w:p w14:paraId="2581F3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2059      private func permissionContent(_ perm: PendingPermission) -&gt; some View</w:t>
      </w:r>
    </w:p>
    <w:p w14:paraId="054A49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2060          VStack(alignment: .leading, spacing: 6) {</w:t>
      </w:r>
    </w:p>
    <w:p w14:paraId="2B80F6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2061              HStack(spacing: 4) {</w:t>
      </w:r>
    </w:p>
    <w:p w14:paraId="4E1420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2062                  Image(systemName: "exclamationmark.triangle.fill")</w:t>
      </w:r>
    </w:p>
    <w:p w14:paraId="57FA93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2063                      .foregroundStyle(.orange)</w:t>
      </w:r>
    </w:p>
    <w:p w14:paraId="4FC682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2064                      .font(.system(size: 10))</w:t>
      </w:r>
    </w:p>
    <w:p w14:paraId="5C2B17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2065                  Text(perm.tool)</w:t>
      </w:r>
    </w:p>
    <w:p w14:paraId="4B1403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2066                      .font(.system(size: 11, weight: .bold))</w:t>
      </w:r>
    </w:p>
    <w:p w14:paraId="5FF06C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2067                      .foregroundStyle(IslandStyle.primaryText)</w:t>
      </w:r>
    </w:p>
    <w:p w14:paraId="0CF6B9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2068              }</w:t>
      </w:r>
    </w:p>
    <w:p w14:paraId="02FE98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2069              if !perm.description.isEmpty {</w:t>
      </w:r>
    </w:p>
    <w:p w14:paraId="0393D1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2070                  Text(perm.description)</w:t>
      </w:r>
    </w:p>
    <w:p w14:paraId="54EF21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2071                      .font(.system(size: 10))</w:t>
      </w:r>
    </w:p>
    <w:p w14:paraId="001705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2072                      .foregroundStyle(IslandStyle.secondaryText)</w:t>
      </w:r>
    </w:p>
    <w:p w14:paraId="612C4D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2073                      .lineLimit(3)</w:t>
      </w:r>
    </w:p>
    <w:p w14:paraId="3352E1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2074                      .fixedSize(horizontal: false, vertical: true)</w:t>
      </w:r>
    </w:p>
    <w:p w14:paraId="4F896B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2075              }</w:t>
      </w:r>
    </w:p>
    <w:p w14:paraId="022916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2076              HStack(spacing: 6) {</w:t>
      </w:r>
    </w:p>
    <w:p w14:paraId="1934A3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2077                  Button {</w:t>
      </w:r>
    </w:p>
    <w:p w14:paraId="43E3C7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2078                      manager.denyPermission(session: session)</w:t>
      </w:r>
    </w:p>
    <w:p w14:paraId="58A0D4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2079                  } label: {</w:t>
      </w:r>
    </w:p>
    <w:p w14:paraId="4D5D0A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2080                      Text("Deny")</w:t>
      </w:r>
    </w:p>
    <w:p w14:paraId="3F5778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2081                          .font(.system(size: 10, weight: .semibold))</w:t>
      </w:r>
    </w:p>
    <w:p w14:paraId="0AE3A9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2082                          .foregroundStyle(.white)</w:t>
      </w:r>
    </w:p>
    <w:p w14:paraId="385CF5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2083                          .frame(maxWidth: .infinity)</w:t>
      </w:r>
    </w:p>
    <w:p w14:paraId="088E03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2084                          .padding(.vertical, 5)</w:t>
      </w:r>
    </w:p>
    <w:p w14:paraId="6FF085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2085                          .background(.red.opacity(0.3))</w:t>
      </w:r>
    </w:p>
    <w:p w14:paraId="3D7A1D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2086                          .clipShape(RoundedRectangle(cornerRadius: 6))</w:t>
      </w:r>
    </w:p>
    <w:p w14:paraId="153C6C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2087                  }</w:t>
      </w:r>
    </w:p>
    <w:p w14:paraId="0CBF7F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2088                  .buttonStyle(.plain)</w:t>
      </w:r>
    </w:p>
    <w:p w14:paraId="27CC29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2089                  Button {</w:t>
      </w:r>
    </w:p>
    <w:p w14:paraId="2B9001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2090                      manager.approvePermission(session: session)</w:t>
      </w:r>
    </w:p>
    <w:p w14:paraId="767A13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2091                  } label: {</w:t>
      </w:r>
    </w:p>
    <w:p w14:paraId="51562E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2092                      Text("Allow")</w:t>
      </w:r>
    </w:p>
    <w:p w14:paraId="51D2E4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2093                          .font(.system(size: 10, weight: .semibold))</w:t>
      </w:r>
    </w:p>
    <w:p w14:paraId="7A3078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2094                          .foregroundStyle(.white)</w:t>
      </w:r>
    </w:p>
    <w:p w14:paraId="7F438D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2095                          .frame(maxWidth: .infinity)</w:t>
      </w:r>
    </w:p>
    <w:p w14:paraId="78F96E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2096                          .padding(.vertical, 5)</w:t>
      </w:r>
    </w:p>
    <w:p w14:paraId="58F0C4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2097                          .background(.green.opacity(0.3))</w:t>
      </w:r>
    </w:p>
    <w:p w14:paraId="7DBD5F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2098                          .clipShape(RoundedRectangle(cornerRadius: 6))</w:t>
      </w:r>
    </w:p>
    <w:p w14:paraId="798C35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2099                  }</w:t>
      </w:r>
    </w:p>
    <w:p w14:paraId="7E539C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2100                  .buttonStyle(.plain)</w:t>
      </w:r>
    </w:p>
    <w:p w14:paraId="53259D5E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BB482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2101              }</w:t>
      </w:r>
    </w:p>
    <w:p w14:paraId="1F8A72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2102          }</w:t>
      </w:r>
    </w:p>
    <w:p w14:paraId="5F442F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2103      }</w:t>
      </w:r>
    </w:p>
    <w:p w14:paraId="157AA6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2104      // MARK: - Question</w:t>
      </w:r>
    </w:p>
    <w:p w14:paraId="59F8A9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2105      private func questionContent(_ q: PendingQuestion) -&gt; some View {</w:t>
      </w:r>
    </w:p>
    <w:p w14:paraId="2CA071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2106          VStack(alignment: .leading, spacing: 6) {</w:t>
      </w:r>
    </w:p>
    <w:p w14:paraId="7D995C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2107              Text(q.text)</w:t>
      </w:r>
    </w:p>
    <w:p w14:paraId="3C9DD0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2108                  .font(.system(size: 11))</w:t>
      </w:r>
    </w:p>
    <w:p w14:paraId="3B4B42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2109                  .foregroundStyle(IslandStyle.primaryText)</w:t>
      </w:r>
    </w:p>
    <w:p w14:paraId="2BF9CC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2110                  .fixedSize(horizontal: false, vertical: true)</w:t>
      </w:r>
    </w:p>
    <w:p w14:paraId="06CAEE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2111              VStack(spacing: 4) {</w:t>
      </w:r>
    </w:p>
    <w:p w14:paraId="0F8E19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2112                  ForEach(q.options, id: \.self) { option in</w:t>
      </w:r>
    </w:p>
    <w:p w14:paraId="6D43D2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2113                      Button {</w:t>
      </w:r>
    </w:p>
    <w:p w14:paraId="1A4993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2114                          manager.answerQuestion(session: session, answer: o</w:t>
      </w:r>
    </w:p>
    <w:p w14:paraId="24CB97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2115                      } label: {</w:t>
      </w:r>
    </w:p>
    <w:p w14:paraId="5ED641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2116                          Text(option)</w:t>
      </w:r>
    </w:p>
    <w:p w14:paraId="709EC9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2117                              .font(.system(size: 10, weight: .medium))</w:t>
      </w:r>
    </w:p>
    <w:p w14:paraId="4767C4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2118                              .foregroundStyle(IslandStyle.primaryText)</w:t>
      </w:r>
    </w:p>
    <w:p w14:paraId="73509C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2119                              .frame(maxWidth: .infinity, alignment: .leadin</w:t>
      </w:r>
    </w:p>
    <w:p w14:paraId="098F37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2120                              .padding(.horizontal, 8)</w:t>
      </w:r>
    </w:p>
    <w:p w14:paraId="7BC851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2121                              .padding(.vertical, 5)</w:t>
      </w:r>
    </w:p>
    <w:p w14:paraId="1FC7AB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2122                              .background(IslandStyle.insetFill(for: themeMa</w:t>
      </w:r>
    </w:p>
    <w:p w14:paraId="719745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2123                              .clipShape(RoundedRectangle(cornerRadius: 6))</w:t>
      </w:r>
    </w:p>
    <w:p w14:paraId="1CDA6B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2124                      }</w:t>
      </w:r>
    </w:p>
    <w:p w14:paraId="43A33B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2125                      .buttonStyle(.plain)</w:t>
      </w:r>
    </w:p>
    <w:p w14:paraId="298152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2126                  }</w:t>
      </w:r>
    </w:p>
    <w:p w14:paraId="45470D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2127              }</w:t>
      </w:r>
    </w:p>
    <w:p w14:paraId="11D980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2128          }</w:t>
      </w:r>
    </w:p>
    <w:p w14:paraId="68D0B5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2129      }</w:t>
      </w:r>
    </w:p>
    <w:p w14:paraId="6785A4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2130      // MARK: - Plan Review</w:t>
      </w:r>
    </w:p>
    <w:p w14:paraId="68B020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2131      private func planContent(_ plan: PendingPlanReview) -&gt; some View {</w:t>
      </w:r>
    </w:p>
    <w:p w14:paraId="2BC6C5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2132          VStack(alignment: .leading, spacing: 6) {</w:t>
      </w:r>
    </w:p>
    <w:p w14:paraId="1335BD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2133              Text(plan.markdown)</w:t>
      </w:r>
    </w:p>
    <w:p w14:paraId="1FB37F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2134                  .font(.system(size: 10))</w:t>
      </w:r>
    </w:p>
    <w:p w14:paraId="229304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2135                  .foregroundStyle(IslandStyle.secondaryText)</w:t>
      </w:r>
    </w:p>
    <w:p w14:paraId="134881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2136                  .lineLimit(5)</w:t>
      </w:r>
    </w:p>
    <w:p w14:paraId="459BB8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2137                  .fixedSize(horizontal: false, vertical: true)</w:t>
      </w:r>
    </w:p>
    <w:p w14:paraId="24C849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2138              HStack(spacing: 6) {</w:t>
      </w:r>
    </w:p>
    <w:p w14:paraId="318102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2139                  Button {</w:t>
      </w:r>
    </w:p>
    <w:p w14:paraId="1E18C3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2140                      manager.respondToPlan(session: session, approved: fals</w:t>
      </w:r>
    </w:p>
    <w:p w14:paraId="24F40D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2141                  } label: {</w:t>
      </w:r>
    </w:p>
    <w:p w14:paraId="1B0A26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2142                      Text("Reject")</w:t>
      </w:r>
    </w:p>
    <w:p w14:paraId="2D2CBA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2143                          .font(.system(size: 10, weight: .semibold))</w:t>
      </w:r>
    </w:p>
    <w:p w14:paraId="0E9FD9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2144                          .foregroundStyle(.white)</w:t>
      </w:r>
    </w:p>
    <w:p w14:paraId="388388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2145                          .frame(maxWidth: .infinity)</w:t>
      </w:r>
    </w:p>
    <w:p w14:paraId="43902C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2146                          .padding(.vertical, 5)</w:t>
      </w:r>
    </w:p>
    <w:p w14:paraId="33FBE0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2147                          .background(.red.opacity(0.3))</w:t>
      </w:r>
    </w:p>
    <w:p w14:paraId="3CDD00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2148                          .clipShape(RoundedRectangle(cornerRadius: 6))</w:t>
      </w:r>
    </w:p>
    <w:p w14:paraId="4CB931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2149                  }</w:t>
      </w:r>
    </w:p>
    <w:p w14:paraId="7D4FCE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2150                  .buttonStyle(.plain)</w:t>
      </w:r>
    </w:p>
    <w:p w14:paraId="6187833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2F4F9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2151                  Button {</w:t>
      </w:r>
    </w:p>
    <w:p w14:paraId="200F62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2152                      manager.respondToPlan(session: session, approved: true</w:t>
      </w:r>
    </w:p>
    <w:p w14:paraId="5E13F9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2153                  } label: {</w:t>
      </w:r>
    </w:p>
    <w:p w14:paraId="6E9C1A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2154                      Text("Approve")</w:t>
      </w:r>
    </w:p>
    <w:p w14:paraId="4EDFA9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2155                          .font(.system(size: 10, weight: .semibold))</w:t>
      </w:r>
    </w:p>
    <w:p w14:paraId="701B04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2156                          .foregroundStyle(.white)</w:t>
      </w:r>
    </w:p>
    <w:p w14:paraId="5C3AE0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2157                          .frame(maxWidth: .infinity)</w:t>
      </w:r>
    </w:p>
    <w:p w14:paraId="7D1ADA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2158                          .padding(.vertical, 5)</w:t>
      </w:r>
    </w:p>
    <w:p w14:paraId="5DE0B7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2159                          .background(.green.opacity(0.3))</w:t>
      </w:r>
    </w:p>
    <w:p w14:paraId="10C39F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2160                          .clipShape(RoundedRectangle(cornerRadius: 6))</w:t>
      </w:r>
    </w:p>
    <w:p w14:paraId="35EDE7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2161                  }</w:t>
      </w:r>
    </w:p>
    <w:p w14:paraId="73588DA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2162                  .buttonStyle(.plain)</w:t>
      </w:r>
    </w:p>
    <w:p w14:paraId="44D88D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2163              }</w:t>
      </w:r>
    </w:p>
    <w:p w14:paraId="4134DE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2164          }</w:t>
      </w:r>
    </w:p>
    <w:p w14:paraId="04AEEE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2165      }</w:t>
      </w:r>
    </w:p>
    <w:p w14:paraId="7A1C09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2166  }</w:t>
      </w:r>
    </w:p>
    <w:p w14:paraId="13DCF2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2167  struct SessionCardView: View {</w:t>
      </w:r>
    </w:p>
    <w:p w14:paraId="38329F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2168      @Environment(SessionManager.self) private var manager</w:t>
      </w:r>
    </w:p>
    <w:p w14:paraId="68A8F5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2169      @Environment(ThemeManager.self) private var themeManager</w:t>
      </w:r>
    </w:p>
    <w:p w14:paraId="7D9C2E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2170      let session: AgentSession</w:t>
      </w:r>
    </w:p>
    <w:p w14:paraId="39A00C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2171      var onJump: (() -&gt; Void)?</w:t>
      </w:r>
    </w:p>
    <w:p w14:paraId="1C37F7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2172      @State private var isHovered = false</w:t>
      </w:r>
    </w:p>
    <w:p w14:paraId="45149E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2173      @State private var recapExpanded = false</w:t>
      </w:r>
    </w:p>
    <w:p w14:paraId="6F935A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2174      @State private var childrenExpanded = false</w:t>
      </w:r>
    </w:p>
    <w:p w14:paraId="120920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2175      @State private var showExportSheet = false</w:t>
      </w:r>
    </w:p>
    <w:p w14:paraId="26A2CC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2176      @State private var previousStatus: SessionStatus?</w:t>
      </w:r>
    </w:p>
    <w:p w14:paraId="51B38A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2177      @State private var statusChangeTrigger = 0</w:t>
      </w:r>
    </w:p>
    <w:p w14:paraId="44E0D26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2178      @AppStorage("compactBadgesInExpandedView") private var compactBadges =</w:t>
      </w:r>
    </w:p>
    <w:p w14:paraId="00242B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2179      @AppStorage("displayTimestamp") private var displayTimestamp = true</w:t>
      </w:r>
    </w:p>
    <w:p w14:paraId="7031A3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2180      @AppStorage("reduceMotion") private var reduceMotion = false</w:t>
      </w:r>
    </w:p>
    <w:p w14:paraId="4C6C64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2181      var body: some View {</w:t>
      </w:r>
    </w:p>
    <w:p w14:paraId="0C2900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2182          VStack(alignment: .leading, spacing: 0) {</w:t>
      </w:r>
    </w:p>
    <w:p w14:paraId="7993D6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2183              // 可跳转的卡片内容</w:t>
      </w:r>
    </w:p>
    <w:p w14:paraId="4E761C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2184              Button {</w:t>
      </w:r>
    </w:p>
    <w:p w14:paraId="19194C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2185                  print("[UI] Card clicked: session=\(session.id) agent=\(se</w:t>
      </w:r>
    </w:p>
    <w:p w14:paraId="190C0F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2186                  fflush(stdout)</w:t>
      </w:r>
    </w:p>
    <w:p w14:paraId="577F7A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2187                  TerminalJumpManager.jump(to: session)</w:t>
      </w:r>
    </w:p>
    <w:p w14:paraId="6E81E7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2188                  onJump?()</w:t>
      </w:r>
    </w:p>
    <w:p w14:paraId="0115534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2189              } label: {</w:t>
      </w:r>
    </w:p>
    <w:p w14:paraId="563D4D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2190                  VStack(alignment: .leading, spacing: 0) {</w:t>
      </w:r>
    </w:p>
    <w:p w14:paraId="5ED9C0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2191                      cardHeader</w:t>
      </w:r>
    </w:p>
    <w:p w14:paraId="5642F3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2192                          .padding(.horizontal, 14)</w:t>
      </w:r>
    </w:p>
    <w:p w14:paraId="56E643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2193                          .padding(.top, 12)</w:t>
      </w:r>
    </w:p>
    <w:p w14:paraId="4EA143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2194                          .padding(.bottom, 6)</w:t>
      </w:r>
    </w:p>
    <w:p w14:paraId="5E9099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2195                      if !session.prompt.isEmpty &amp;&amp; !session.hasPromptTitle </w:t>
      </w:r>
    </w:p>
    <w:p w14:paraId="03DB5D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2196                          HStack(alignment: .top, spacing: 6) {</w:t>
      </w:r>
    </w:p>
    <w:p w14:paraId="09B260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2197                              Image(systemName: "person.fill")</w:t>
      </w:r>
    </w:p>
    <w:p w14:paraId="44E812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2198                                  .font(.system(size: 8))</w:t>
      </w:r>
    </w:p>
    <w:p w14:paraId="358411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2199                                  .foregroundStyle(session.agentType.color.o</w:t>
      </w:r>
    </w:p>
    <w:p w14:paraId="02E121C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2200                                  .padding(.top, 2)</w:t>
      </w:r>
    </w:p>
    <w:p w14:paraId="7F168030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BC773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2201                              Text("\(L10n.youPrefix): \(session.prompt)")</w:t>
      </w:r>
    </w:p>
    <w:p w14:paraId="716074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2202                                  .font(.system(size: 11))</w:t>
      </w:r>
    </w:p>
    <w:p w14:paraId="3719FC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2203                                  .foregroundStyle(IslandStyle.secondaryText</w:t>
      </w:r>
    </w:p>
    <w:p w14:paraId="136FBD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2204                                  .lineLimit(2)</w:t>
      </w:r>
    </w:p>
    <w:p w14:paraId="50CB0D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2205                          }</w:t>
      </w:r>
    </w:p>
    <w:p w14:paraId="0D5D00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2206                          .padding(.horizontal, 14)</w:t>
      </w:r>
    </w:p>
    <w:p w14:paraId="617350F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2207                          .padding(.bottom, 4)</w:t>
      </w:r>
    </w:p>
    <w:p w14:paraId="48689E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2208                      }</w:t>
      </w:r>
    </w:p>
    <w:p w14:paraId="5C41E2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2209                      if !session.agentResponse.isEmpty {</w:t>
      </w:r>
    </w:p>
    <w:p w14:paraId="1345D7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2210                          streamingThoughtView(for: session)</w:t>
      </w:r>
    </w:p>
    <w:p w14:paraId="202A1F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2211                              .padding(.horizontal, 14)</w:t>
      </w:r>
    </w:p>
    <w:p w14:paraId="4BDCBF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2212                              .padding(.bottom, 6)</w:t>
      </w:r>
    </w:p>
    <w:p w14:paraId="30940F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2213                      }</w:t>
      </w:r>
    </w:p>
    <w:p w14:paraId="721AE2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2214                      if session.currentTool != nil {</w:t>
      </w:r>
    </w:p>
    <w:p w14:paraId="46FFC1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2215                          HStack(spacing: 5) {</w:t>
      </w:r>
    </w:p>
    <w:p w14:paraId="2A1F9C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2216                              ProgressView()</w:t>
      </w:r>
    </w:p>
    <w:p w14:paraId="4855B7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2217                                  .scaleEffect(0.4)</w:t>
      </w:r>
    </w:p>
    <w:p w14:paraId="7B298E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2218                                  .frame(width: 10, height: 10)</w:t>
      </w:r>
    </w:p>
    <w:p w14:paraId="20EBB6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2219                              Text(session.currentTool ?? "")</w:t>
      </w:r>
    </w:p>
    <w:p w14:paraId="2AD3B8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2220                                  .font(.system(size: 10, weight: .medium))</w:t>
      </w:r>
    </w:p>
    <w:p w14:paraId="403870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2221                                  .foregroundStyle(.blue.opacity(0.7))</w:t>
      </w:r>
    </w:p>
    <w:p w14:paraId="6EAF2E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2222                          }</w:t>
      </w:r>
    </w:p>
    <w:p w14:paraId="5ED0EB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2223                          .padding(.horizontal, 14)</w:t>
      </w:r>
    </w:p>
    <w:p w14:paraId="30E601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2224                          .padding(.bottom, 8)</w:t>
      </w:r>
    </w:p>
    <w:p w14:paraId="0D8838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2225                      }</w:t>
      </w:r>
    </w:p>
    <w:p w14:paraId="798FD5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2226                      if !session.events.isEmpty {</w:t>
      </w:r>
    </w:p>
    <w:p w14:paraId="3B970B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2227                          Divider()</w:t>
      </w:r>
    </w:p>
    <w:p w14:paraId="049E78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2228                              .background(IslandStyle.divider(for: themeMana</w:t>
      </w:r>
    </w:p>
    <w:p w14:paraId="482150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2229                              .padding(.horizontal, 12)</w:t>
      </w:r>
    </w:p>
    <w:p w14:paraId="1E3294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2230                          toolActivity</w:t>
      </w:r>
    </w:p>
    <w:p w14:paraId="550259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2231                              .padding(.horizontal, 14)</w:t>
      </w:r>
    </w:p>
    <w:p w14:paraId="7CB49C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2232                              .padding(.vertical, 8)</w:t>
      </w:r>
    </w:p>
    <w:p w14:paraId="539D2D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2233                      }</w:t>
      </w:r>
    </w:p>
    <w:p w14:paraId="25BF87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2234                  }</w:t>
      </w:r>
    </w:p>
    <w:p w14:paraId="3EA96B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2235              }</w:t>
      </w:r>
    </w:p>
    <w:p w14:paraId="090054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2236              .buttonStyle(.plain)</w:t>
      </w:r>
    </w:p>
    <w:p w14:paraId="34A97F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2237              // 摘要区（独立于跳转 Button）</w:t>
      </w:r>
    </w:p>
    <w:p w14:paraId="2775F5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2238              if let recap = session.recapText, !recap.isEmpty {</w:t>
      </w:r>
    </w:p>
    <w:p w14:paraId="4CA027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2239                  Divider()</w:t>
      </w:r>
    </w:p>
    <w:p w14:paraId="1E50A4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2240                      .background(IslandStyle.divider(for: themeManager.reso</w:t>
      </w:r>
    </w:p>
    <w:p w14:paraId="2E86A7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2241                      .padding(.horizontal, 12)</w:t>
      </w:r>
    </w:p>
    <w:p w14:paraId="582E01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2242                  recapSection(recap)</w:t>
      </w:r>
    </w:p>
    <w:p w14:paraId="5609BF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2243                      .padding(.horizontal, 14)</w:t>
      </w:r>
    </w:p>
    <w:p w14:paraId="768A03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2244                      .padding(.vertical, 8)</w:t>
      </w:r>
    </w:p>
    <w:p w14:paraId="075DA2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2245              }</w:t>
      </w:r>
    </w:p>
    <w:p w14:paraId="196D7E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2246              // 子代理区（独立于跳转 Button）</w:t>
      </w:r>
    </w:p>
    <w:p w14:paraId="61EEE5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2247              if !session.subagentIds.isEmpty {</w:t>
      </w:r>
    </w:p>
    <w:p w14:paraId="1088F6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2248                  let children = manager.subagents(of: session)</w:t>
      </w:r>
    </w:p>
    <w:p w14:paraId="54489E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2249                  if !children.isEmpty {</w:t>
      </w:r>
    </w:p>
    <w:p w14:paraId="6F5DF6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2250                      Divider()</w:t>
      </w:r>
    </w:p>
    <w:p w14:paraId="11E05352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302B9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2251                          .background(IslandStyle.divider(for: themeManager.</w:t>
      </w:r>
    </w:p>
    <w:p w14:paraId="0F3540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2252                          .padding(.horizontal, 12)</w:t>
      </w:r>
    </w:p>
    <w:p w14:paraId="691788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2253                      childrenSection(children)</w:t>
      </w:r>
    </w:p>
    <w:p w14:paraId="0CA5EF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2254                          .padding(.horizontal, 14)</w:t>
      </w:r>
    </w:p>
    <w:p w14:paraId="4C3551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2255                          .padding(.vertical, 8)</w:t>
      </w:r>
    </w:p>
    <w:p w14:paraId="319F36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2256                  }</w:t>
      </w:r>
    </w:p>
    <w:p w14:paraId="6FB605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2257              }</w:t>
      </w:r>
    </w:p>
    <w:p w14:paraId="1B37EA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2258          }</w:t>
      </w:r>
    </w:p>
    <w:p w14:paraId="0062A1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2259          .padding(.leading, session.isSubagent ? 24 : 0)</w:t>
      </w:r>
    </w:p>
    <w:p w14:paraId="7A0337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2260          .background(</w:t>
      </w:r>
    </w:p>
    <w:p w14:paraId="5C5E15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2261              ZStack(alignment: .leading) {</w:t>
      </w:r>
    </w:p>
    <w:p w14:paraId="32ECEA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2262                  if session.isSubagent {</w:t>
      </w:r>
    </w:p>
    <w:p w14:paraId="740C1D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2263                      RoundedRectangle(cornerRadius: 1, style: .continuous)</w:t>
      </w:r>
    </w:p>
    <w:p w14:paraId="17F523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2264                          .fill(Color.purple.opacity(0.4))</w:t>
      </w:r>
    </w:p>
    <w:p w14:paraId="603624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2265                          .frame(width: 2)</w:t>
      </w:r>
    </w:p>
    <w:p w14:paraId="0CE66A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2266                          .padding(.leading, 10)</w:t>
      </w:r>
    </w:p>
    <w:p w14:paraId="73CBAE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2267                  }</w:t>
      </w:r>
    </w:p>
    <w:p w14:paraId="757726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2268                  RoundedRectangle(cornerRadius: 14, style: .continuous)</w:t>
      </w:r>
    </w:p>
    <w:p w14:paraId="3B63A3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2269                      .fill(isHovered</w:t>
      </w:r>
    </w:p>
    <w:p w14:paraId="6EF035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2270                            ? IslandStyle.cardHover(for: themeManager.resolv</w:t>
      </w:r>
    </w:p>
    <w:p w14:paraId="1CD2BC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2271                            : IslandStyle.cardRest(for: themeManager.resolve</w:t>
      </w:r>
    </w:p>
    <w:p w14:paraId="77C382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2272                      .overlay(</w:t>
      </w:r>
    </w:p>
    <w:p w14:paraId="1509B0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2273                          RoundedRectangle(cornerRadius: 14, style: .continu</w:t>
      </w:r>
    </w:p>
    <w:p w14:paraId="5EBCD2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2274                              .strokeBorder(</w:t>
      </w:r>
    </w:p>
    <w:p w14:paraId="222F8C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2275                                  IslandStyle.cardStrokeColor(for: themeMana</w:t>
      </w:r>
    </w:p>
    <w:p w14:paraId="442D70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2276                                      .opacity(isHovered ? IslandStyle.cardS</w:t>
      </w:r>
    </w:p>
    <w:p w14:paraId="29DB9C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2277                                                         : IslandStyle.cardS</w:t>
      </w:r>
    </w:p>
    <w:p w14:paraId="7E68C0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2278                                  lineWidth: 0.5</w:t>
      </w:r>
    </w:p>
    <w:p w14:paraId="1E0629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2279                              )</w:t>
      </w:r>
    </w:p>
    <w:p w14:paraId="7E01F3A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2280                      )</w:t>
      </w:r>
    </w:p>
    <w:p w14:paraId="78AA8F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2281              }</w:t>
      </w:r>
    </w:p>
    <w:p w14:paraId="7EFBA4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2282              .padding(.leading, session.isSubagent ? 24 : 0)</w:t>
      </w:r>
    </w:p>
    <w:p w14:paraId="52DB2C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2283          )</w:t>
      </w:r>
    </w:p>
    <w:p w14:paraId="34BE46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2284          .contentShape(RoundedRectangle(cornerRadius: 14, style: .continuou</w:t>
      </w:r>
    </w:p>
    <w:p w14:paraId="7FA69F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2285          .accessibilityIdentifier(TestAccessibility.sessionCard(id: session</w:t>
      </w:r>
    </w:p>
    <w:p w14:paraId="301515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2286          .onHover { hovering in</w:t>
      </w:r>
    </w:p>
    <w:p w14:paraId="3E0B03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2287              withAnimation(.easeInOut(duration: 0.15)) {</w:t>
      </w:r>
    </w:p>
    <w:p w14:paraId="2A8B2D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2288                  isHovered = hovering</w:t>
      </w:r>
    </w:p>
    <w:p w14:paraId="386DEE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2289              }</w:t>
      </w:r>
    </w:p>
    <w:p w14:paraId="301E1B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2290          }</w:t>
      </w:r>
    </w:p>
    <w:p w14:paraId="7E5C6B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2291          .contextMenu {</w:t>
      </w:r>
    </w:p>
    <w:p w14:paraId="43E11A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2292              Button {</w:t>
      </w:r>
    </w:p>
    <w:p w14:paraId="37C201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2293                  showExportSheet = true</w:t>
      </w:r>
    </w:p>
    <w:p w14:paraId="676603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2294              } label: {</w:t>
      </w:r>
    </w:p>
    <w:p w14:paraId="58C04F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2295                  Label(L10n.exportSession, systemImage: "square.and.arrow.u</w:t>
      </w:r>
    </w:p>
    <w:p w14:paraId="667968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2296              }</w:t>
      </w:r>
    </w:p>
    <w:p w14:paraId="4CBD90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2297          }</w:t>
      </w:r>
    </w:p>
    <w:p w14:paraId="29E2B6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2298          .sheet(isPresented: $showExportSheet) {</w:t>
      </w:r>
    </w:p>
    <w:p w14:paraId="36191E3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2299              ExportView(session: session)</w:t>
      </w:r>
    </w:p>
    <w:p w14:paraId="18A394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2300          }</w:t>
      </w:r>
    </w:p>
    <w:p w14:paraId="2C10BE9A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ABF7B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2301          .modifier(ActiveSessionGlow(</w:t>
      </w:r>
    </w:p>
    <w:p w14:paraId="620FDE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2302              isRunning: session.status == .active || session.status == .thi</w:t>
      </w:r>
    </w:p>
    <w:p w14:paraId="6BB80B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2303              color: session.agentType.color,</w:t>
      </w:r>
    </w:p>
    <w:p w14:paraId="6E03D8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2304              reduceMotion: reduceMotion</w:t>
      </w:r>
    </w:p>
    <w:p w14:paraId="18D7BB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2305          ))</w:t>
      </w:r>
    </w:p>
    <w:p w14:paraId="494B14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2306          .modifier(StatusChangeSweep(</w:t>
      </w:r>
    </w:p>
    <w:p w14:paraId="4FBCEA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2307              statusColor: session.status.uiColor,</w:t>
      </w:r>
    </w:p>
    <w:p w14:paraId="1840F3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2308              trigger: statusChangeTrigger,</w:t>
      </w:r>
    </w:p>
    <w:p w14:paraId="3A0415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2309              reduceMotion: reduceMotion</w:t>
      </w:r>
    </w:p>
    <w:p w14:paraId="109236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2310          ))</w:t>
      </w:r>
    </w:p>
    <w:p w14:paraId="7B1752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2311          .onAppear {</w:t>
      </w:r>
    </w:p>
    <w:p w14:paraId="2AD89E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2312              previousStatus = session.status</w:t>
      </w:r>
    </w:p>
    <w:p w14:paraId="0AD2BA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2313          }</w:t>
      </w:r>
    </w:p>
    <w:p w14:paraId="3D0385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2314          .onChange(of: session.status) { _, newStatus in</w:t>
      </w:r>
    </w:p>
    <w:p w14:paraId="7FD200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2315              guard let prev = previousStatus, prev != newStatus else {</w:t>
      </w:r>
    </w:p>
    <w:p w14:paraId="5564FE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2316                  previousStatus = newStatus</w:t>
      </w:r>
    </w:p>
    <w:p w14:paraId="78434E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2317                  return</w:t>
      </w:r>
    </w:p>
    <w:p w14:paraId="1A09CB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2318              }</w:t>
      </w:r>
    </w:p>
    <w:p w14:paraId="582B59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2319              previousStatus = newStatus</w:t>
      </w:r>
    </w:p>
    <w:p w14:paraId="1266C4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2320              statusChangeTrigger += 1</w:t>
      </w:r>
    </w:p>
    <w:p w14:paraId="1207A8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2321          }</w:t>
      </w:r>
    </w:p>
    <w:p w14:paraId="176C54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2322      }</w:t>
      </w:r>
    </w:p>
    <w:p w14:paraId="38EBA4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2323      private var cardHeader: some View {</w:t>
      </w:r>
    </w:p>
    <w:p w14:paraId="3296DC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2324          HStack(spacing: 8) {</w:t>
      </w:r>
    </w:p>
    <w:p w14:paraId="31F085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2325              AgentIcon(agentType: session.agentType, size: 24, status: sess</w:t>
      </w:r>
    </w:p>
    <w:p w14:paraId="6C586C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2326              VStack(alignment: .leading, spacing: 1) {</w:t>
      </w:r>
    </w:p>
    <w:p w14:paraId="342F9C8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2327                  Text(session.displayTitle)</w:t>
      </w:r>
    </w:p>
    <w:p w14:paraId="5E2CCA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2328                      .font(.system(size: 12, weight: .semibold))</w:t>
      </w:r>
    </w:p>
    <w:p w14:paraId="704FBF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2329                      .foregroundStyle(IslandStyle.primaryText)</w:t>
      </w:r>
    </w:p>
    <w:p w14:paraId="5D1C58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2330                      .lineLimit(1)</w:t>
      </w:r>
    </w:p>
    <w:p w14:paraId="447528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2331                  if session.hasPromptTitle {</w:t>
      </w:r>
    </w:p>
    <w:p w14:paraId="601179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2332                      Text(session.workspaceName)</w:t>
      </w:r>
    </w:p>
    <w:p w14:paraId="471EB3E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2333                          .font(.system(size: 10))</w:t>
      </w:r>
    </w:p>
    <w:p w14:paraId="5F69E34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2334                          .foregroundStyle(IslandStyle.tertiaryText(for: the</w:t>
      </w:r>
    </w:p>
    <w:p w14:paraId="23F78D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2335                          .lineLimit(1)</w:t>
      </w:r>
    </w:p>
    <w:p w14:paraId="4274B5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2336                  }</w:t>
      </w:r>
    </w:p>
    <w:p w14:paraId="182EB9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2337              }</w:t>
      </w:r>
    </w:p>
    <w:p w14:paraId="702B39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2338              Spacer()</w:t>
      </w:r>
    </w:p>
    <w:p w14:paraId="428492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2339              HStack(spacing: 5) {</w:t>
      </w:r>
    </w:p>
    <w:p w14:paraId="2E1EDC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2340                  TagBadge(text: session.agentType.shortName, color: session</w:t>
      </w:r>
    </w:p>
    <w:p w14:paraId="7F34BF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2341                  TagBadge(text: sourceBadgeText, color: IslandStyle.seconda</w:t>
      </w:r>
    </w:p>
    <w:p w14:paraId="1408FA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2342                  if displayTimestamp {</w:t>
      </w:r>
    </w:p>
    <w:p w14:paraId="4ADF60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2343                      Text(session.formattedDuration)</w:t>
      </w:r>
    </w:p>
    <w:p w14:paraId="2D8CBDF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2344                          .font(.system(size: 9, weight: .medium))</w:t>
      </w:r>
    </w:p>
    <w:p w14:paraId="355146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2345                          .foregroundStyle(IslandStyle.tertiaryText(for: the</w:t>
      </w:r>
    </w:p>
    <w:p w14:paraId="620315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2346                          .contentTransition(.numericText())</w:t>
      </w:r>
    </w:p>
    <w:p w14:paraId="3851D8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2347                          .animation(reduceMotion ? nil : .easeInOut(duratio</w:t>
      </w:r>
    </w:p>
    <w:p w14:paraId="5BC39E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2348                          .padding(.horizontal, 6)</w:t>
      </w:r>
    </w:p>
    <w:p w14:paraId="1224D8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2349                          .padding(.vertical, 2)</w:t>
      </w:r>
    </w:p>
    <w:p w14:paraId="282495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2350                          .background(IslandStyle.insetFill(for: themeManage</w:t>
      </w:r>
    </w:p>
    <w:p w14:paraId="5A2425C7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881CC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2351                          .clipShape(RoundedRectangle(cornerRadius: 4, style</w:t>
      </w:r>
    </w:p>
    <w:p w14:paraId="7FD130D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2352                  }</w:t>
      </w:r>
    </w:p>
    <w:p w14:paraId="2F143E5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2353                  if isHovered {</w:t>
      </w:r>
    </w:p>
    <w:p w14:paraId="4B7AB6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2354                      Button {</w:t>
      </w:r>
    </w:p>
    <w:p w14:paraId="2E0926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2355                          withAnimation(.easeOut(duration: 0.2)) {</w:t>
      </w:r>
    </w:p>
    <w:p w14:paraId="5B7698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2356                              manager.dismissSession(session)</w:t>
      </w:r>
    </w:p>
    <w:p w14:paraId="5E7E36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2357                          }</w:t>
      </w:r>
    </w:p>
    <w:p w14:paraId="2CA6A6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2358                      } label: {</w:t>
      </w:r>
    </w:p>
    <w:p w14:paraId="3C9A8B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2359                          Image(systemName: "xmark")</w:t>
      </w:r>
    </w:p>
    <w:p w14:paraId="3F7F095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2360                              .font(.system(size: 8, weight: .bold))</w:t>
      </w:r>
    </w:p>
    <w:p w14:paraId="6B4435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2361                              .foregroundStyle(IslandStyle.tertiaryText(for:</w:t>
      </w:r>
    </w:p>
    <w:p w14:paraId="582D97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2362                              .frame(width: 18, height: 18)</w:t>
      </w:r>
    </w:p>
    <w:p w14:paraId="36B589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2363                              .background(IslandStyle.insetFill(for: themeMa</w:t>
      </w:r>
    </w:p>
    <w:p w14:paraId="68D83B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2364                              .clipShape(Circle())</w:t>
      </w:r>
    </w:p>
    <w:p w14:paraId="571865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2365                      }</w:t>
      </w:r>
    </w:p>
    <w:p w14:paraId="65535A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2366                      .buttonStyle(.plain)</w:t>
      </w:r>
    </w:p>
    <w:p w14:paraId="3E8279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2367                  }</w:t>
      </w:r>
    </w:p>
    <w:p w14:paraId="0F8F07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2368              }</w:t>
      </w:r>
    </w:p>
    <w:p w14:paraId="1EC41FE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2369          }</w:t>
      </w:r>
    </w:p>
    <w:p w14:paraId="0F711F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2370      }</w:t>
      </w:r>
    </w:p>
    <w:p w14:paraId="7391AA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2371      private var toolActivity: some View {</w:t>
      </w:r>
    </w:p>
    <w:p w14:paraId="6EF49C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2372          VStack(alignment: .leading, spacing: 4) {</w:t>
      </w:r>
    </w:p>
    <w:p w14:paraId="7F58BE0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2373              let recentEvents = session.events.suffix(5)</w:t>
      </w:r>
    </w:p>
    <w:p w14:paraId="2F1C00B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2374              ForEach(recentEvents) { event in</w:t>
      </w:r>
    </w:p>
    <w:p w14:paraId="31EA8B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2375                  HStack(spacing: 6) {</w:t>
      </w:r>
    </w:p>
    <w:p w14:paraId="1A5E20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2376                      Image(systemName: event.isComplete ? "checkmark.square</w:t>
      </w:r>
    </w:p>
    <w:p w14:paraId="0ABF69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2377                          .font(.system(size: 9))</w:t>
      </w:r>
    </w:p>
    <w:p w14:paraId="470337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2378                          .foregroundStyle(event.isComplete ? .green.opacity</w:t>
      </w:r>
    </w:p>
    <w:p w14:paraId="125120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2379                      Text("\(event.displayName)")</w:t>
      </w:r>
    </w:p>
    <w:p w14:paraId="7FDE59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2380                          .font(.system(size: 10, weight: .medium))</w:t>
      </w:r>
    </w:p>
    <w:p w14:paraId="421567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2381                          .foregroundStyle(event.isComplete ? IslandStyle.te</w:t>
      </w:r>
    </w:p>
    <w:p w14:paraId="401DD5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2382                      if event.isComplete {</w:t>
      </w:r>
    </w:p>
    <w:p w14:paraId="68A193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2383                          Text(event.summary)</w:t>
      </w:r>
    </w:p>
    <w:p w14:paraId="6A136B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2384                              .font(.system(size: 9))</w:t>
      </w:r>
    </w:p>
    <w:p w14:paraId="4DA7E8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2385                              .foregroundStyle(IslandStyle.tertiaryText(for:</w:t>
      </w:r>
    </w:p>
    <w:p w14:paraId="193EAA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2386                              .lineLimit(1)</w:t>
      </w:r>
    </w:p>
    <w:p w14:paraId="605322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2387                      }</w:t>
      </w:r>
    </w:p>
    <w:p w14:paraId="4DA9DF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2388                  }</w:t>
      </w:r>
    </w:p>
    <w:p w14:paraId="1EE3C7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2389              }</w:t>
      </w:r>
    </w:p>
    <w:p w14:paraId="12B885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2390              if let tool = session.currentTool {</w:t>
      </w:r>
    </w:p>
    <w:p w14:paraId="584A3D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2391                  HStack(spacing: 6) {</w:t>
      </w:r>
    </w:p>
    <w:p w14:paraId="32030D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2392                      ProgressView()</w:t>
      </w:r>
    </w:p>
    <w:p w14:paraId="2C81DB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2393                          .scaleEffect(0.4)</w:t>
      </w:r>
    </w:p>
    <w:p w14:paraId="488DC7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2394                          .frame(width: 10, height: 10)</w:t>
      </w:r>
    </w:p>
    <w:p w14:paraId="4071C5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2395                      Text(L10n.toolRunning(tool))</w:t>
      </w:r>
    </w:p>
    <w:p w14:paraId="1565F1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2396                          .font(.system(size: 10))</w:t>
      </w:r>
    </w:p>
    <w:p w14:paraId="0E33EF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2397                          .foregroundStyle(IslandStyle.secondaryText)</w:t>
      </w:r>
    </w:p>
    <w:p w14:paraId="553F21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2398                  }</w:t>
      </w:r>
    </w:p>
    <w:p w14:paraId="6CA089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2399              }</w:t>
      </w:r>
    </w:p>
    <w:p w14:paraId="79311B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2400          }</w:t>
      </w:r>
    </w:p>
    <w:p w14:paraId="60280B4F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813B3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2401      }</w:t>
      </w:r>
    </w:p>
    <w:p w14:paraId="4B2139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2402      private func streamingThoughtView(for session: AgentSession) -&gt; some V</w:t>
      </w:r>
    </w:p>
    <w:p w14:paraId="03D5DF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2403          VStack(alignment: .leading, spacing: 2) {</w:t>
      </w:r>
    </w:p>
    <w:p w14:paraId="165761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2404              HStack(spacing: 4) {</w:t>
      </w:r>
    </w:p>
    <w:p w14:paraId="43EC19F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2405                  if session.status == .thinking {</w:t>
      </w:r>
    </w:p>
    <w:p w14:paraId="2596BA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2406                      Image(systemName: "brain.fill")</w:t>
      </w:r>
    </w:p>
    <w:p w14:paraId="01D7F3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2407                          .font(.system(size: 8))</w:t>
      </w:r>
    </w:p>
    <w:p w14:paraId="14239D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2408                          .foregroundStyle(.blue.opacity(0.5))</w:t>
      </w:r>
    </w:p>
    <w:p w14:paraId="4ADB85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2409                          .phaseAnimator([false, true]) { content, phase in</w:t>
      </w:r>
    </w:p>
    <w:p w14:paraId="15989A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2410                              content.opacity(phase ? 1.0 : 0.3)</w:t>
      </w:r>
    </w:p>
    <w:p w14:paraId="088FA6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2411                          } animation: { _ in .easeInOut(duration: 0.8) }</w:t>
      </w:r>
    </w:p>
    <w:p w14:paraId="2EF4EF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2412                      Text(L10n.thinking)</w:t>
      </w:r>
    </w:p>
    <w:p w14:paraId="5EB78E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2413                          .font(.system(size: 9, weight: .medium))</w:t>
      </w:r>
    </w:p>
    <w:p w14:paraId="6104F6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2414                          .foregroundStyle(.blue.opacity(0.4))</w:t>
      </w:r>
    </w:p>
    <w:p w14:paraId="25C393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2415                  }</w:t>
      </w:r>
    </w:p>
    <w:p w14:paraId="743C33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2416              }</w:t>
      </w:r>
    </w:p>
    <w:p w14:paraId="4BCB1B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2417              Text(session.agentResponse)</w:t>
      </w:r>
    </w:p>
    <w:p w14:paraId="55F8BE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2418                  .font(.system(size: 11))</w:t>
      </w:r>
    </w:p>
    <w:p w14:paraId="266D2A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2419                  .foregroundStyle(IslandStyle.secondaryText)</w:t>
      </w:r>
    </w:p>
    <w:p w14:paraId="5EC7CE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2420                  .lineLimit(nil)</w:t>
      </w:r>
    </w:p>
    <w:p w14:paraId="4283CC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2421                  .multilineTextAlignment(.leading)</w:t>
      </w:r>
    </w:p>
    <w:p w14:paraId="11D88D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2422                  .animation(.easeInOut(duration: 0.3), value: session.agent</w:t>
      </w:r>
    </w:p>
    <w:p w14:paraId="70FC9C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2423          }</w:t>
      </w:r>
    </w:p>
    <w:p w14:paraId="26E798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2424      }</w:t>
      </w:r>
    </w:p>
    <w:p w14:paraId="5FC357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2425      private func childrenSection(_ children: [AgentSession]) -&gt; some View </w:t>
      </w:r>
    </w:p>
    <w:p w14:paraId="4DCE1C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2426          VStack(alignment: .leading, spacing: 4) {</w:t>
      </w:r>
    </w:p>
    <w:p w14:paraId="4741DE9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2427              HStack(spacing: 4) {</w:t>
      </w:r>
    </w:p>
    <w:p w14:paraId="464DC5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2428                  Image(systemName: "arrow.triangle.branch")</w:t>
      </w:r>
    </w:p>
    <w:p w14:paraId="4FDEED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2429                      .font(.system(size: 9))</w:t>
      </w:r>
    </w:p>
    <w:p w14:paraId="6D5EE6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2430                      .foregroundStyle(.purple.opacity(0.6))</w:t>
      </w:r>
    </w:p>
    <w:p w14:paraId="15ECCF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2431                  Text(L10n.subagentCount(children.count))</w:t>
      </w:r>
    </w:p>
    <w:p w14:paraId="2FAFF3B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2432                      .font(.system(size: 10, weight: .medium))</w:t>
      </w:r>
    </w:p>
    <w:p w14:paraId="2A07602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2433                      .foregroundStyle(.purple.opacity(0.5))</w:t>
      </w:r>
    </w:p>
    <w:p w14:paraId="62851AB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2434                  Image(systemName: childrenExpanded ? "chevron.down" : "che</w:t>
      </w:r>
    </w:p>
    <w:p w14:paraId="36AFFC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2435                      .font(.system(size: 7, weight: .bold))</w:t>
      </w:r>
    </w:p>
    <w:p w14:paraId="3CF293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2436                      .foregroundStyle(.purple.opacity(0.4))</w:t>
      </w:r>
    </w:p>
    <w:p w14:paraId="473E74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2437              }</w:t>
      </w:r>
    </w:p>
    <w:p w14:paraId="632695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2438              .onTapGesture {</w:t>
      </w:r>
    </w:p>
    <w:p w14:paraId="69A5FE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2439                  withAnimation(.easeInOut(duration: 0.2)) {</w:t>
      </w:r>
    </w:p>
    <w:p w14:paraId="059B2C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2440                      childrenExpanded.toggle()</w:t>
      </w:r>
    </w:p>
    <w:p w14:paraId="6C865B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2441                  }</w:t>
      </w:r>
    </w:p>
    <w:p w14:paraId="7AA776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2442              }</w:t>
      </w:r>
    </w:p>
    <w:p w14:paraId="6CD478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2443              if childrenExpanded {</w:t>
      </w:r>
    </w:p>
    <w:p w14:paraId="53F9FD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2444                  VStack(spacing: 6) {</w:t>
      </w:r>
    </w:p>
    <w:p w14:paraId="1E2E157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2445                      ForEach(children) { child in</w:t>
      </w:r>
    </w:p>
    <w:p w14:paraId="296B04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2446                          SessionCardView(session: child, onJump: onJump)</w:t>
      </w:r>
    </w:p>
    <w:p w14:paraId="7D3344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2447                      }</w:t>
      </w:r>
    </w:p>
    <w:p w14:paraId="7A9D8F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2448                  }</w:t>
      </w:r>
    </w:p>
    <w:p w14:paraId="2F08992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2449                  .padding(.top, 4)</w:t>
      </w:r>
    </w:p>
    <w:p w14:paraId="4A3A4D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2450              }</w:t>
      </w:r>
    </w:p>
    <w:p w14:paraId="46908BF0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A00A6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2451          }</w:t>
      </w:r>
    </w:p>
    <w:p w14:paraId="17AD2C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2452      }</w:t>
      </w:r>
    </w:p>
    <w:p w14:paraId="4FBDD4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2453      private func recapSection(_ text: String) -&gt; some View {</w:t>
      </w:r>
    </w:p>
    <w:p w14:paraId="3E548A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2454          VStack(alignment: .leading, spacing: 4) {</w:t>
      </w:r>
    </w:p>
    <w:p w14:paraId="612BA4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2455              // Recap 标题</w:t>
      </w:r>
    </w:p>
    <w:p w14:paraId="0D8F5B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2456              HStack(spacing: 4) {</w:t>
      </w:r>
    </w:p>
    <w:p w14:paraId="069C3B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2457                  Image(systemName: "text.document")</w:t>
      </w:r>
    </w:p>
    <w:p w14:paraId="1E9E0C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2458                      .font(.system(size: 8, weight: .bold))</w:t>
      </w:r>
    </w:p>
    <w:p w14:paraId="05C3B0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2459                      .foregroundStyle(.cyan.opacity(0.6))</w:t>
      </w:r>
    </w:p>
    <w:p w14:paraId="46974F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2460                  Text(L10n.recap)</w:t>
      </w:r>
    </w:p>
    <w:p w14:paraId="5045EA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2461                      .font(.system(size: 10, weight: .semibold))</w:t>
      </w:r>
    </w:p>
    <w:p w14:paraId="560975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2462                      .foregroundStyle(.cyan.opacity(0.6))</w:t>
      </w:r>
    </w:p>
    <w:p w14:paraId="76C332D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2463              }</w:t>
      </w:r>
    </w:p>
    <w:p w14:paraId="551F2B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2464              // 直接显示摘要内容</w:t>
      </w:r>
    </w:p>
    <w:p w14:paraId="4280AC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2465              Text(text)</w:t>
      </w:r>
    </w:p>
    <w:p w14:paraId="1589CC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2466                  .font(.system(size: 11))</w:t>
      </w:r>
    </w:p>
    <w:p w14:paraId="20F602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2467                  .foregroundStyle(IslandStyle.secondaryText)</w:t>
      </w:r>
    </w:p>
    <w:p w14:paraId="5AD245C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2468                  .lineLimit(recapExpanded ? nil : 3)</w:t>
      </w:r>
    </w:p>
    <w:p w14:paraId="4A8A77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2469                  .multilineTextAlignment(.leading)</w:t>
      </w:r>
    </w:p>
    <w:p w14:paraId="0BBA768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2470                  .padding(.top, 2)</w:t>
      </w:r>
    </w:p>
    <w:p w14:paraId="4D310A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2471              // 展开/收起（仅在内容超过3行时显示）</w:t>
      </w:r>
    </w:p>
    <w:p w14:paraId="029DC9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2472              if text.components(separatedBy: "\n").count &gt; 3 || text.count </w:t>
      </w:r>
    </w:p>
    <w:p w14:paraId="2AB6C4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2473                  HStack(spacing: 2) {</w:t>
      </w:r>
    </w:p>
    <w:p w14:paraId="20168E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2474                      Text(recapExpanded ? L10n.showLess : L10n.showMore)</w:t>
      </w:r>
    </w:p>
    <w:p w14:paraId="28240F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2475                          .font(.system(size: 9, weight: .medium))</w:t>
      </w:r>
    </w:p>
    <w:p w14:paraId="1A4EDA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2476                          .foregroundStyle(.cyan.opacity(0.4))</w:t>
      </w:r>
    </w:p>
    <w:p w14:paraId="343427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2477                      Image(systemName: recapExpanded ? "chevron.up" : "chev</w:t>
      </w:r>
    </w:p>
    <w:p w14:paraId="7E5393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2478                          .font(.system(size: 7, weight: .bold))</w:t>
      </w:r>
    </w:p>
    <w:p w14:paraId="582650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2479                          .foregroundStyle(.cyan.opacity(0.4))</w:t>
      </w:r>
    </w:p>
    <w:p w14:paraId="5539BAC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2480                  }</w:t>
      </w:r>
    </w:p>
    <w:p w14:paraId="099F94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2481                  .onTapGesture {</w:t>
      </w:r>
    </w:p>
    <w:p w14:paraId="60F9C5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2482                      withAnimation(.easeInOut(duration: 0.2)) {</w:t>
      </w:r>
    </w:p>
    <w:p w14:paraId="140B7F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2483                          recapExpanded.toggle()</w:t>
      </w:r>
    </w:p>
    <w:p w14:paraId="2EBFBE4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2484                      }</w:t>
      </w:r>
    </w:p>
    <w:p w14:paraId="170575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2485                  }</w:t>
      </w:r>
    </w:p>
    <w:p w14:paraId="313CD3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2486              }</w:t>
      </w:r>
    </w:p>
    <w:p w14:paraId="131773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2487          }</w:t>
      </w:r>
    </w:p>
    <w:p w14:paraId="67C5DED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2488          .padding(.horizontal, 8)</w:t>
      </w:r>
    </w:p>
    <w:p w14:paraId="61714D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2489          .padding(.vertical, 6)</w:t>
      </w:r>
    </w:p>
    <w:p w14:paraId="05F63BF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2490          .background(.cyan.opacity(0.04))</w:t>
      </w:r>
    </w:p>
    <w:p w14:paraId="020966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2491          .clipShape(RoundedRectangle(cornerRadius: 6, style: .continuous))</w:t>
      </w:r>
    </w:p>
    <w:p w14:paraId="3456B7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2492      }</w:t>
      </w:r>
    </w:p>
    <w:p w14:paraId="3CBC8A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2493      private var sourceBadgeText: String {</w:t>
      </w:r>
    </w:p>
    <w:p w14:paraId="0ED392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2494          let terminal = normalizedTerminalToken(session.terminal)</w:t>
      </w:r>
    </w:p>
    <w:p w14:paraId="754D24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2495          if session.agentType == .cursor {</w:t>
      </w:r>
    </w:p>
    <w:p w14:paraId="101968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2496              if terminal == "cursor" {</w:t>
      </w:r>
    </w:p>
    <w:p w14:paraId="6A9D58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2497                  return "cursor ide"</w:t>
      </w:r>
    </w:p>
    <w:p w14:paraId="1D6D5F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2498              }</w:t>
      </w:r>
    </w:p>
    <w:p w14:paraId="5B3809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2499              if terminal == "terminal", (session.termSessionId ?? "").isEmp</w:t>
      </w:r>
    </w:p>
    <w:p w14:paraId="4502BA4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2500                  return "cursor ide"</w:t>
      </w:r>
    </w:p>
    <w:p w14:paraId="4BA9165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B7CAB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2501              }</w:t>
      </w:r>
    </w:p>
    <w:p w14:paraId="56CFE5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2502              if !terminal.isEmpty {</w:t>
      </w:r>
    </w:p>
    <w:p w14:paraId="0E535D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2503                  return terminal</w:t>
      </w:r>
    </w:p>
    <w:p w14:paraId="5D7634B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2504              }</w:t>
      </w:r>
    </w:p>
    <w:p w14:paraId="654719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2505              return "cursor cli"</w:t>
      </w:r>
    </w:p>
    <w:p w14:paraId="11DA14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2506          }</w:t>
      </w:r>
    </w:p>
    <w:p w14:paraId="4A7F1E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2507          if session.agentType == .codex {</w:t>
      </w:r>
    </w:p>
    <w:p w14:paraId="1A6A24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2508              return terminal == "codex" ? "codex ide" : "codex cli"</w:t>
      </w:r>
    </w:p>
    <w:p w14:paraId="5FCDDD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2509          }</w:t>
      </w:r>
    </w:p>
    <w:p w14:paraId="1B259C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2510          if terminal == "cursor" {</w:t>
      </w:r>
    </w:p>
    <w:p w14:paraId="0F0EEF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2511              return "cursor ide"</w:t>
      </w:r>
    </w:p>
    <w:p w14:paraId="1D7FFC8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2512          }</w:t>
      </w:r>
    </w:p>
    <w:p w14:paraId="798E7D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2513          if terminal == "codex" {</w:t>
      </w:r>
    </w:p>
    <w:p w14:paraId="4B2F76D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2514              return "codex ide"</w:t>
      </w:r>
    </w:p>
    <w:p w14:paraId="12FE413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2515          }</w:t>
      </w:r>
    </w:p>
    <w:p w14:paraId="5187F8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2516          if !terminal.isEmpty {</w:t>
      </w:r>
    </w:p>
    <w:p w14:paraId="1860ED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2517              return terminal</w:t>
      </w:r>
    </w:p>
    <w:p w14:paraId="3DDEEA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2518          }</w:t>
      </w:r>
    </w:p>
    <w:p w14:paraId="7B046D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2519          switch session.agentType {</w:t>
      </w:r>
    </w:p>
    <w:p w14:paraId="62330D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2520          case .cursor:</w:t>
      </w:r>
    </w:p>
    <w:p w14:paraId="228107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2521              return "cursor cli"</w:t>
      </w:r>
    </w:p>
    <w:p w14:paraId="595486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2522          case .codex:</w:t>
      </w:r>
    </w:p>
    <w:p w14:paraId="6D9391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2523              return "codex cli"</w:t>
      </w:r>
    </w:p>
    <w:p w14:paraId="525B9C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2524          default:</w:t>
      </w:r>
    </w:p>
    <w:p w14:paraId="5706BA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2525              return session.agentType.shortName.lowercased() + " cli"</w:t>
      </w:r>
    </w:p>
    <w:p w14:paraId="443C75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2526          }</w:t>
      </w:r>
    </w:p>
    <w:p w14:paraId="2081CA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2527      }</w:t>
      </w:r>
    </w:p>
    <w:p w14:paraId="763C234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2528      private func normalizedTerminalToken(_ raw: String) -&gt; String {</w:t>
      </w:r>
    </w:p>
    <w:p w14:paraId="16B6F7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2529          let lower = raw.trimmingCharacters(in: .whitespacesAndNewlines).lo</w:t>
      </w:r>
    </w:p>
    <w:p w14:paraId="3E442D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2530          if lower.isEmpty { return "" }</w:t>
      </w:r>
    </w:p>
    <w:p w14:paraId="207EA7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2531          if lower.contains("iterm") { return "iterm" }</w:t>
      </w:r>
    </w:p>
    <w:p w14:paraId="567995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2532          if lower.contains("warp") { return "warp" }</w:t>
      </w:r>
    </w:p>
    <w:p w14:paraId="17CE54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2533          if lower == "terminal" || lower.contains("apple_terminal") || lowe</w:t>
      </w:r>
    </w:p>
    <w:p w14:paraId="19C58C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2534              return "terminal"</w:t>
      </w:r>
    </w:p>
    <w:p w14:paraId="405EE4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2535          }</w:t>
      </w:r>
    </w:p>
    <w:p w14:paraId="216CDA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2536          if lower.contains("cursor") { return "cursor" }</w:t>
      </w:r>
    </w:p>
    <w:p w14:paraId="42D784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2537          if lower.contains("codex") { return "codex" }</w:t>
      </w:r>
    </w:p>
    <w:p w14:paraId="2590B9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2538          if lower.contains("ghostty") { return "ghostty" }</w:t>
      </w:r>
    </w:p>
    <w:p w14:paraId="232A59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2539          if lower.contains("kitty") { return "kitty" }</w:t>
      </w:r>
    </w:p>
    <w:p w14:paraId="54F0D1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2540          if lower.contains("alacritty") { return "alacritty" }</w:t>
      </w:r>
    </w:p>
    <w:p w14:paraId="767BEB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2541          if lower.contains("vscode") || lower.contains("visual studio code"</w:t>
      </w:r>
    </w:p>
    <w:p w14:paraId="33D1B3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2542              return "vscode"</w:t>
      </w:r>
    </w:p>
    <w:p w14:paraId="28AE02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2543          }</w:t>
      </w:r>
    </w:p>
    <w:p w14:paraId="69F752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2544          return lower</w:t>
      </w:r>
    </w:p>
    <w:p w14:paraId="3FA078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2545      }</w:t>
      </w:r>
    </w:p>
    <w:p w14:paraId="75E1EA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2546  }</w:t>
      </w:r>
    </w:p>
    <w:p w14:paraId="4378A3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2547  struct TagBadge: View {</w:t>
      </w:r>
    </w:p>
    <w:p w14:paraId="04EED91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2548      let text: String</w:t>
      </w:r>
    </w:p>
    <w:p w14:paraId="229D7B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2549      let color: Color</w:t>
      </w:r>
    </w:p>
    <w:p w14:paraId="6A190F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2550      var body: some View {</w:t>
      </w:r>
    </w:p>
    <w:p w14:paraId="2F98EC3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DA32A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2551          Text(text)</w:t>
      </w:r>
    </w:p>
    <w:p w14:paraId="37B46C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2552              .font(.system(size: 9, weight: .medium))</w:t>
      </w:r>
    </w:p>
    <w:p w14:paraId="331A97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2553              .foregroundStyle(color)</w:t>
      </w:r>
    </w:p>
    <w:p w14:paraId="2813E5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2554              .padding(.horizontal, 6)</w:t>
      </w:r>
    </w:p>
    <w:p w14:paraId="21141D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2555              .padding(.vertical, 2)</w:t>
      </w:r>
    </w:p>
    <w:p w14:paraId="727865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2556              .background(color.opacity(0.12))</w:t>
      </w:r>
    </w:p>
    <w:p w14:paraId="7E6FE3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2557              .clipShape(RoundedRectangle(cornerRadius: 4, style: .continuou</w:t>
      </w:r>
    </w:p>
    <w:p w14:paraId="6C75DC9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2558      }</w:t>
      </w:r>
    </w:p>
    <w:p w14:paraId="7935E3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2559  }</w:t>
      </w:r>
    </w:p>
    <w:p w14:paraId="2D2DA3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2560  // File: Sources/DynamicIsland/NotchWindow.swift</w:t>
      </w:r>
    </w:p>
    <w:p w14:paraId="1C5B19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2561  import AppKit</w:t>
      </w:r>
    </w:p>
    <w:p w14:paraId="3FEA41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2562  import Combine</w:t>
      </w:r>
    </w:p>
    <w:p w14:paraId="51A829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2563  import QuartzCore</w:t>
      </w:r>
    </w:p>
    <w:p w14:paraId="72E145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2564  final class NotchWindow: NSPanel {</w:t>
      </w:r>
    </w:p>
    <w:p w14:paraId="2B7D6C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2565      static let maxExpandedWidth: CGFloat = 520</w:t>
      </w:r>
    </w:p>
    <w:p w14:paraId="3697AF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2566      static let maxExpandedHeight: CGFloat = 600</w:t>
      </w:r>
    </w:p>
    <w:p w14:paraId="77C9DC2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2567      private static let expandedPadding: CGFloat = 8</w:t>
      </w:r>
    </w:p>
    <w:p w14:paraId="185DB4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2568      private static let collapsedHitHeight: CGFloat = 32</w:t>
      </w:r>
    </w:p>
    <w:p w14:paraId="016BBB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2569      static func islandTopOffset(for _: NSScreen) -&gt; CGFloat { 0 }</w:t>
      </w:r>
    </w:p>
    <w:p w14:paraId="3DE89C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2570      /// True when the island sits in the built-in display’s top-center not</w:t>
      </w:r>
    </w:p>
    <w:p w14:paraId="291FAB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2571      func isObscuredByPhysicalNotch() -&gt; Bool {</w:t>
      </w:r>
    </w:p>
    <w:p w14:paraId="7E3EFB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2572          guard let screen = self.screen else { return false }</w:t>
      </w:r>
    </w:p>
    <w:p w14:paraId="7AB54D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2573          if #available(macOS 14.0, *) {</w:t>
      </w:r>
    </w:p>
    <w:p w14:paraId="6B387CC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2574              guard screen.safeAreaInsets.top &gt; 0 else { return false }</w:t>
      </w:r>
    </w:p>
    <w:p w14:paraId="7668E6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2575          } else {</w:t>
      </w:r>
    </w:p>
    <w:p w14:paraId="075FBE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2576              return false</w:t>
      </w:r>
    </w:p>
    <w:p w14:paraId="00F3BBD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2577          }</w:t>
      </w:r>
    </w:p>
    <w:p w14:paraId="75B6C25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2578          let sf = screen.frame</w:t>
      </w:r>
    </w:p>
    <w:p w14:paraId="5B0741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2579          let wf = frame</w:t>
      </w:r>
    </w:p>
    <w:p w14:paraId="621E9E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2580          let topAligned = abs(wf.maxY - sf.maxY) &lt; 4</w:t>
      </w:r>
    </w:p>
    <w:p w14:paraId="719399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2581          let inCenterBand = abs(wf.midX - sf.midX) &lt; sf.width * 0.22</w:t>
      </w:r>
    </w:p>
    <w:p w14:paraId="02D71D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2582          return topAligned &amp;&amp; inCenterBand</w:t>
      </w:r>
    </w:p>
    <w:p w14:paraId="04FC24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2583      }</w:t>
      </w:r>
    </w:p>
    <w:p w14:paraId="44BD4C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2584      var customX: CGFloat?</w:t>
      </w:r>
    </w:p>
    <w:p w14:paraId="03CB26B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2585      var keyEquivalentHandler: ((NSEvent) -&gt; Bool)?</w:t>
      </w:r>
    </w:p>
    <w:p w14:paraId="020605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2586      private(set) var isDragging = false</w:t>
      </w:r>
    </w:p>
    <w:p w14:paraId="2EC7FF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2587      private var dragTracking = false</w:t>
      </w:r>
    </w:p>
    <w:p w14:paraId="3369EE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2588      private var dragStartWindowX: CGFloat = 0</w:t>
      </w:r>
    </w:p>
    <w:p w14:paraId="5A2C72D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2589      private var dragStartMouseX: CGFloat = 0</w:t>
      </w:r>
    </w:p>
    <w:p w14:paraId="3BF4DA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2590      private var mouseTrackingTimer: Timer?</w:t>
      </w:r>
    </w:p>
    <w:p w14:paraId="68381E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2591      private var lastActiveScreenID: CGDirectDisplayID?</w:t>
      </w:r>
    </w:p>
    <w:p w14:paraId="46A9B5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2592      /// 缓存 bestScreen() 结果，避免 setFrame 高频调用时重复遍历所有屏幕。</w:t>
      </w:r>
    </w:p>
    <w:p w14:paraId="4D8A932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2593      private var cachedBestScreen: NSScreen?</w:t>
      </w:r>
    </w:p>
    <w:p w14:paraId="4A5CDE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2594      init() {</w:t>
      </w:r>
    </w:p>
    <w:p w14:paraId="4A06B5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2595          let screen = Self.bestScreen()</w:t>
      </w:r>
    </w:p>
    <w:p w14:paraId="7460CC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2596          let width: CGFloat = 220</w:t>
      </w:r>
    </w:p>
    <w:p w14:paraId="067A33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2597          let height: CGFloat = 50</w:t>
      </w:r>
    </w:p>
    <w:p w14:paraId="24E11F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2598          let x = screen.frame.origin.x + (screen.frame.width - width) / 2</w:t>
      </w:r>
    </w:p>
    <w:p w14:paraId="1D83E9F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2599          let y = screen.frame.origin.y + screen.frame.height - Self.islandT</w:t>
      </w:r>
    </w:p>
    <w:p w14:paraId="06626C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2600          super.init(</w:t>
      </w:r>
    </w:p>
    <w:p w14:paraId="0405807B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D6843E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2601              contentRect: NSRect(x: x, y: y, width: width, height: height),</w:t>
      </w:r>
    </w:p>
    <w:p w14:paraId="7B1F4A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2602              styleMask: [.nonactivatingPanel, .fullSizeContentView, .border</w:t>
      </w:r>
    </w:p>
    <w:p w14:paraId="0BC2A4B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2603              backing: .buffered,</w:t>
      </w:r>
    </w:p>
    <w:p w14:paraId="020D03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2604              defer: false</w:t>
      </w:r>
    </w:p>
    <w:p w14:paraId="1A5F39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2605          )</w:t>
      </w:r>
    </w:p>
    <w:p w14:paraId="445992A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2606          isFloatingPanel = true</w:t>
      </w:r>
    </w:p>
    <w:p w14:paraId="4BA846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2607          level = .statusBar + 1</w:t>
      </w:r>
    </w:p>
    <w:p w14:paraId="65C1D4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2608          backgroundColor = .clear</w:t>
      </w:r>
    </w:p>
    <w:p w14:paraId="324B3D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2609          isOpaque = false</w:t>
      </w:r>
    </w:p>
    <w:p w14:paraId="2FF584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2610          hasShadow = false</w:t>
      </w:r>
    </w:p>
    <w:p w14:paraId="46B441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2611          ignoresMouseEvents = false</w:t>
      </w:r>
    </w:p>
    <w:p w14:paraId="0EC2A5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2612          isMovableByWindowBackground = false</w:t>
      </w:r>
    </w:p>
    <w:p w14:paraId="602CB8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2613          titleVisibility = .hidden</w:t>
      </w:r>
    </w:p>
    <w:p w14:paraId="1B992AC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2614          titlebarAppearsTransparent = true</w:t>
      </w:r>
    </w:p>
    <w:p w14:paraId="3A0E06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2615          animationBehavior = .none</w:t>
      </w:r>
    </w:p>
    <w:p w14:paraId="72C4A50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2616          isReleasedWhenClosed = false</w:t>
      </w:r>
    </w:p>
    <w:p w14:paraId="705668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2617          // Avoid AppKit frame-restore paths that can throw during setFrame</w:t>
      </w:r>
    </w:p>
    <w:p w14:paraId="13ABCA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2618          isRestorable = false</w:t>
      </w:r>
    </w:p>
    <w:p w14:paraId="581835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2619          setFrameAutosaveName("")</w:t>
      </w:r>
    </w:p>
    <w:p w14:paraId="1CE4109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2620          applySpaceBehavior()</w:t>
      </w:r>
    </w:p>
    <w:p w14:paraId="6E66FE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2621          contentView = FlippedView(frame: .zero)</w:t>
      </w:r>
    </w:p>
    <w:p w14:paraId="316B01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2622          contentView?.wantsLayer = true</w:t>
      </w:r>
    </w:p>
    <w:p w14:paraId="7F25564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2623          contentView?.layer?.backgroundColor = .clear</w:t>
      </w:r>
    </w:p>
    <w:p w14:paraId="462299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2624          NotificationCenter.default.addObserver(</w:t>
      </w:r>
    </w:p>
    <w:p w14:paraId="6A9106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2625              self, selector: #selector(screenDidChange),</w:t>
      </w:r>
    </w:p>
    <w:p w14:paraId="53C283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2626              name: NSApplication.didChangeScreenParametersNotification, obj</w:t>
      </w:r>
    </w:p>
    <w:p w14:paraId="4CD1B3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2627          )</w:t>
      </w:r>
    </w:p>
    <w:p w14:paraId="797037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2628          NSWorkspace.shared.notificationCenter.addObserver(</w:t>
      </w:r>
    </w:p>
    <w:p w14:paraId="6BA6EF4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2629              self, selector: #selector(activeSpaceDidChange),</w:t>
      </w:r>
    </w:p>
    <w:p w14:paraId="5930603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2630              name: NSWorkspace.activeSpaceDidChangeNotification, object: ni</w:t>
      </w:r>
    </w:p>
    <w:p w14:paraId="5C79A40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2631          )</w:t>
      </w:r>
    </w:p>
    <w:p w14:paraId="356C87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2632          // Track mouse movement between screens (throttled to 2 Hz)</w:t>
      </w:r>
    </w:p>
    <w:p w14:paraId="4EF14F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2633          mouseTrackingTimer = Timer.scheduledTimer(withTimeInterval: 0.5, r</w:t>
      </w:r>
    </w:p>
    <w:p w14:paraId="1D0069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2634              self?.followMouseIfScreenChanged()</w:t>
      </w:r>
    </w:p>
    <w:p w14:paraId="3C371F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2635          }</w:t>
      </w:r>
    </w:p>
    <w:p w14:paraId="396B69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2636      }</w:t>
      </w:r>
    </w:p>
    <w:p w14:paraId="627D24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2637      private func followMouseIfScreenChanged() {</w:t>
      </w:r>
    </w:p>
    <w:p w14:paraId="341E85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2638          let mouseLocation = NSEvent.mouseLocation</w:t>
      </w:r>
    </w:p>
    <w:p w14:paraId="232EB4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2639          guard let mouseScreen = NSScreen.screens.first(where: { $0.frame.c</w:t>
      </w:r>
    </w:p>
    <w:p w14:paraId="250627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2640                let screenID = mouseScreen.deviceDescription[NSDeviceDescrip</w:t>
      </w:r>
    </w:p>
    <w:p w14:paraId="13E8C0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2641          else { return }</w:t>
      </w:r>
    </w:p>
    <w:p w14:paraId="7AD9E4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2642          if screenID != lastActiveScreenID {</w:t>
      </w:r>
    </w:p>
    <w:p w14:paraId="6C71766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2643              lastActiveScreenID = screenID</w:t>
      </w:r>
    </w:p>
    <w:p w14:paraId="62C14B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2644              cachedBestScreen = mouseScreen</w:t>
      </w:r>
    </w:p>
    <w:p w14:paraId="42D908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2645              // Only reposition if not being dragged</w:t>
      </w:r>
    </w:p>
    <w:p w14:paraId="16FFE6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2646              guard !dragTracking else { return }</w:t>
      </w:r>
    </w:p>
    <w:p w14:paraId="0D425A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2647              repositionOnScreen(mouseScreen)</w:t>
      </w:r>
    </w:p>
    <w:p w14:paraId="38DB76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2648          }</w:t>
      </w:r>
    </w:p>
    <w:p w14:paraId="5D5A80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2649      }</w:t>
      </w:r>
    </w:p>
    <w:p w14:paraId="19EFD5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2650      private func pauseMouseTracking() {</w:t>
      </w:r>
    </w:p>
    <w:p w14:paraId="0D09035F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DF2E8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2651          mouseTrackingTimer?.invalidate()</w:t>
      </w:r>
    </w:p>
    <w:p w14:paraId="09D251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2652          mouseTrackingTimer = nil</w:t>
      </w:r>
    </w:p>
    <w:p w14:paraId="7365E0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2653      }</w:t>
      </w:r>
    </w:p>
    <w:p w14:paraId="378CB2A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2654      private func resumeMouseTracking() {</w:t>
      </w:r>
    </w:p>
    <w:p w14:paraId="16E86FC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2655          guard mouseTrackingTimer == nil else { return }</w:t>
      </w:r>
    </w:p>
    <w:p w14:paraId="1A5ED59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2656          mouseTrackingTimer = Timer.scheduledTimer(withTimeInterval: 0.5, r</w:t>
      </w:r>
    </w:p>
    <w:p w14:paraId="4B4A23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2657              self?.followMouseIfScreenChanged()</w:t>
      </w:r>
    </w:p>
    <w:p w14:paraId="39C643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2658          }</w:t>
      </w:r>
    </w:p>
    <w:p w14:paraId="48D894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2659      }</w:t>
      </w:r>
    </w:p>
    <w:p w14:paraId="2CBF97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2660      private func repositionOnScreen(_ screen: NSScreen) {</w:t>
      </w:r>
    </w:p>
    <w:p w14:paraId="193A0D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2661          let currentFrame = frame</w:t>
      </w:r>
    </w:p>
    <w:p w14:paraId="4EA585A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2662          let x: CGFloat</w:t>
      </w:r>
    </w:p>
    <w:p w14:paraId="554332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2663          if let cx = customX, cx.isFinite {</w:t>
      </w:r>
    </w:p>
    <w:p w14:paraId="282632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2664              let ratio = screen.frame.width / (self.screen?.frame.width ?? </w:t>
      </w:r>
    </w:p>
    <w:p w14:paraId="45DD00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2665              x = max(screen.frame.origin.x,</w:t>
      </w:r>
    </w:p>
    <w:p w14:paraId="59F7C2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2666                      min(cx * ratio - currentFrame.width / 2,</w:t>
      </w:r>
    </w:p>
    <w:p w14:paraId="75CD2F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2667                          screen.frame.origin.x + screen.frame.width - curre</w:t>
      </w:r>
    </w:p>
    <w:p w14:paraId="300DCE8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2668          } else {</w:t>
      </w:r>
    </w:p>
    <w:p w14:paraId="1B7ED4E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2669              x = screen.frame.origin.x + (screen.frame.width - currentFrame</w:t>
      </w:r>
    </w:p>
    <w:p w14:paraId="23263E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2670          }</w:t>
      </w:r>
    </w:p>
    <w:p w14:paraId="718E8A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2671          let screenTop = screen.frame.origin.y + screen.frame.height - Self</w:t>
      </w:r>
    </w:p>
    <w:p w14:paraId="275EDC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2672          let y = screenTop - currentFrame.height</w:t>
      </w:r>
    </w:p>
    <w:p w14:paraId="52F51D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2673          setFrameDirect(NSRect(x: x, y: y, width: currentFrame.width, heigh</w:t>
      </w:r>
    </w:p>
    <w:p w14:paraId="46E51E9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2674      }</w:t>
      </w:r>
    </w:p>
    <w:p w14:paraId="638B35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2675      func applySpaceBehavior() {</w:t>
      </w:r>
    </w:p>
    <w:p w14:paraId="2645F80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2676          let allSpaces = UserDefaults.standard.bool(forKey: "showOnAllSpace</w:t>
      </w:r>
    </w:p>
    <w:p w14:paraId="0F54AA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2677          if allSpaces {</w:t>
      </w:r>
    </w:p>
    <w:p w14:paraId="3FB7A1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2678              collectionBehavior = [.canJoinAllSpaces, .fullScreenAuxiliary,</w:t>
      </w:r>
    </w:p>
    <w:p w14:paraId="0AA4BC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2679          } else {</w:t>
      </w:r>
    </w:p>
    <w:p w14:paraId="5276F1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2680              collectionBehavior = [.fullScreenAuxiliary, .stationary]</w:t>
      </w:r>
    </w:p>
    <w:p w14:paraId="10CD2C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2681          }</w:t>
      </w:r>
    </w:p>
    <w:p w14:paraId="1328E4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2682      }</w:t>
      </w:r>
    </w:p>
    <w:p w14:paraId="458F102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2683      @objc private func activeSpaceDidChange(_ note: Notification) {</w:t>
      </w:r>
    </w:p>
    <w:p w14:paraId="1B073B2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2684          let hideInFullscreen = UserDefaults.standard.bool(forKey: "hideInF</w:t>
      </w:r>
    </w:p>
    <w:p w14:paraId="64629C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2685          guard hideInFullscreen else {</w:t>
      </w:r>
    </w:p>
    <w:p w14:paraId="02E527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2686              if !isVisible {</w:t>
      </w:r>
    </w:p>
    <w:p w14:paraId="4B1885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2687                  resumeMouseTracking()</w:t>
      </w:r>
    </w:p>
    <w:p w14:paraId="68D1E1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2688                  orderFrontRegardless()</w:t>
      </w:r>
    </w:p>
    <w:p w14:paraId="45A033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2689              }</w:t>
      </w:r>
    </w:p>
    <w:p w14:paraId="76DCB8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2690              return</w:t>
      </w:r>
    </w:p>
    <w:p w14:paraId="68CD5F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2691          }</w:t>
      </w:r>
    </w:p>
    <w:p w14:paraId="6A5B91E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2692          // Phase 1: snapshot MainActor-isolated state before leaving the m</w:t>
      </w:r>
    </w:p>
    <w:p w14:paraId="0E7542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2693          let screen = NSScreen.main</w:t>
      </w:r>
    </w:p>
    <w:p w14:paraId="03B90F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2694          let windowSnapshots: [(screen: NSScreen?, styleMask: NSWindow.Styl</w:t>
      </w:r>
    </w:p>
    <w:p w14:paraId="5A380C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2695              NSApplication.shared.windows.map { ($0.screen, $0.styleMask) }</w:t>
      </w:r>
    </w:p>
    <w:p w14:paraId="603FE2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2696          let frontApp = NSWorkspace.shared.frontmostApplication</w:t>
      </w:r>
    </w:p>
    <w:p w14:paraId="3CCC6F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2697          // Phase 2: slow CGWindowList work off the main thread</w:t>
      </w:r>
    </w:p>
    <w:p w14:paraId="4FEB99D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2698          Task.detached(priority: .userInitiated) { [weak self] in</w:t>
      </w:r>
    </w:p>
    <w:p w14:paraId="16DA232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2699              guard let self else { return }</w:t>
      </w:r>
    </w:p>
    <w:p w14:paraId="278EB0B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2700              let inFullscreen = screen.map {</w:t>
      </w:r>
    </w:p>
    <w:p w14:paraId="3F08834D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6F51C2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2701                  Self.isScreenInFullscreenOffMain($0, windowSnapshots: wind</w:t>
      </w:r>
    </w:p>
    <w:p w14:paraId="64FB961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2702              } ?? false</w:t>
      </w:r>
    </w:p>
    <w:p w14:paraId="19F27F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2703              await MainActor.run {</w:t>
      </w:r>
    </w:p>
    <w:p w14:paraId="5D7B9F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2704                  if inFullscreen {</w:t>
      </w:r>
    </w:p>
    <w:p w14:paraId="5DA50D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2705                      self.pauseMouseTracking()</w:t>
      </w:r>
    </w:p>
    <w:p w14:paraId="29C0986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2706                      self.orderOut(nil)</w:t>
      </w:r>
    </w:p>
    <w:p w14:paraId="093DE76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2707                  } else {</w:t>
      </w:r>
    </w:p>
    <w:p w14:paraId="643470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2708                      self.resumeMouseTracking()</w:t>
      </w:r>
    </w:p>
    <w:p w14:paraId="6EB599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2709                      self.orderFrontRegardless()</w:t>
      </w:r>
    </w:p>
    <w:p w14:paraId="2F79C9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2710                  }</w:t>
      </w:r>
    </w:p>
    <w:p w14:paraId="4FD47D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2711              }</w:t>
      </w:r>
    </w:p>
    <w:p w14:paraId="17730E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2712          }</w:t>
      </w:r>
    </w:p>
    <w:p w14:paraId="1AD73C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2713      }</w:t>
      </w:r>
    </w:p>
    <w:p w14:paraId="610F1D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2714      private nonisolated static func isScreenInFullscreenOffMain(</w:t>
      </w:r>
    </w:p>
    <w:p w14:paraId="2FD682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2715          _ screen: NSScreen,</w:t>
      </w:r>
    </w:p>
    <w:p w14:paraId="3EED8C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2716          windowSnapshots: [(screen: NSScreen?, styleMask: NSWindow.StyleMas</w:t>
      </w:r>
    </w:p>
    <w:p w14:paraId="319E26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2717          frontApp: NSRunningApplication?</w:t>
      </w:r>
    </w:p>
    <w:p w14:paraId="19AA1D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2718      ) -&gt; Bool {</w:t>
      </w:r>
    </w:p>
    <w:p w14:paraId="1879E4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2719          // Check AppKit windows using snapshots (no MainActor access neede</w:t>
      </w:r>
    </w:p>
    <w:p w14:paraId="0892AD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2720          for (winScreen, styleMask) in windowSnapshots {</w:t>
      </w:r>
    </w:p>
    <w:p w14:paraId="6B2D4F2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2721              if styleMask.contains(.fullScreen) &amp;&amp; winScreen == screen {</w:t>
      </w:r>
    </w:p>
    <w:p w14:paraId="0F5FAD1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2722                  return true</w:t>
      </w:r>
    </w:p>
    <w:p w14:paraId="0EA882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2723              }</w:t>
      </w:r>
    </w:p>
    <w:p w14:paraId="32E6F4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2724          }</w:t>
      </w:r>
    </w:p>
    <w:p w14:paraId="2FBB5F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2725          // Slow CGWindowList check for third-party fullscreen windows</w:t>
      </w:r>
    </w:p>
    <w:p w14:paraId="284CF3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2726          if let frontApp,</w:t>
      </w:r>
    </w:p>
    <w:p w14:paraId="59729B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2727             frontApp.bundleIdentifier != Bundle.main.bundleIdentifier {</w:t>
      </w:r>
    </w:p>
    <w:p w14:paraId="305760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2728              let opts = CGWindowListOption([.optionOnScreenOnly, .excludeDe</w:t>
      </w:r>
    </w:p>
    <w:p w14:paraId="14B68FE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2729              guard let list = CGWindowListCopyWindowInfo(opts, kCGNullWindo</w:t>
      </w:r>
    </w:p>
    <w:p w14:paraId="3E3D058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2730                  return false</w:t>
      </w:r>
    </w:p>
    <w:p w14:paraId="4DEB57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2731              }</w:t>
      </w:r>
    </w:p>
    <w:p w14:paraId="78DE93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2732              for info in list {</w:t>
      </w:r>
    </w:p>
    <w:p w14:paraId="6E5E2CD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2733                  if let pid = info[kCGWindowOwnerPID as String] as? pid_t,</w:t>
      </w:r>
    </w:p>
    <w:p w14:paraId="1299F9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2734                     pid == frontApp.processIdentifier,</w:t>
      </w:r>
    </w:p>
    <w:p w14:paraId="3BF3B7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2735                     let bounds = info[kCGWindowBounds as String] as? [Strin</w:t>
      </w:r>
    </w:p>
    <w:p w14:paraId="15E8E6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2736                     let w = bounds["Width"], let h = bounds["Height"],</w:t>
      </w:r>
    </w:p>
    <w:p w14:paraId="61F2C25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2737                     w &gt;= screen.frame.width &amp;&amp; h &gt;= screen.frame.height {</w:t>
      </w:r>
    </w:p>
    <w:p w14:paraId="1EC2A6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2738                      return true</w:t>
      </w:r>
    </w:p>
    <w:p w14:paraId="23F43E5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2739                  }</w:t>
      </w:r>
    </w:p>
    <w:p w14:paraId="471651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2740              }</w:t>
      </w:r>
    </w:p>
    <w:p w14:paraId="192971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2741          }</w:t>
      </w:r>
    </w:p>
    <w:p w14:paraId="6152E8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2742          return false</w:t>
      </w:r>
    </w:p>
    <w:p w14:paraId="689482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2743      }</w:t>
      </w:r>
    </w:p>
    <w:p w14:paraId="76E4CA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2744      func resizeToFit(contentWidth: CGFloat, contentHeight: CGFloat, displa</w:t>
      </w:r>
    </w:p>
    <w:p w14:paraId="542A59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2745          let screen = Self.bestScreen()</w:t>
      </w:r>
    </w:p>
    <w:p w14:paraId="10CAC6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2746          let normalizedContentHeight = max(contentHeight, Self.collapsedHit</w:t>
      </w:r>
    </w:p>
    <w:p w14:paraId="60F444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2747          let padding = Self.padding(forContentHeight: normalizedContentHeig</w:t>
      </w:r>
    </w:p>
    <w:p w14:paraId="411EB8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2748          let w = contentWidth + padding * 2</w:t>
      </w:r>
    </w:p>
    <w:p w14:paraId="25209D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2749          let h = normalizedContentHeight + padding</w:t>
      </w:r>
    </w:p>
    <w:p w14:paraId="34B995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2750          let x: CGFloat</w:t>
      </w:r>
    </w:p>
    <w:p w14:paraId="618CBFA9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CBDA7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2751          if let cx = customX, cx.isFinite {</w:t>
      </w:r>
    </w:p>
    <w:p w14:paraId="32E832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2752              x = max(screen.frame.origin.x,</w:t>
      </w:r>
    </w:p>
    <w:p w14:paraId="0638D6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2753                      min(cx - w / 2, screen.frame.origin.x + screen.frame.w</w:t>
      </w:r>
    </w:p>
    <w:p w14:paraId="273474E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2754          } else {</w:t>
      </w:r>
    </w:p>
    <w:p w14:paraId="723997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2755              x = screen.frame.origin.x + (screen.frame.width - w) / 2</w:t>
      </w:r>
    </w:p>
    <w:p w14:paraId="34A234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2756          }</w:t>
      </w:r>
    </w:p>
    <w:p w14:paraId="393791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2757          let screenTop = screen.frame.origin.y + screen.frame.height - Self</w:t>
      </w:r>
    </w:p>
    <w:p w14:paraId="1FEE716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2758          let yComputed = screenTop - h</w:t>
      </w:r>
    </w:p>
    <w:p w14:paraId="46C3563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2759          let rect = Self.safeFrame(NSRect(x: x, y: yComputed, width: w, hei</w:t>
      </w:r>
    </w:p>
    <w:p w14:paraId="2EDB4BE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2760          CATransaction.begin()</w:t>
      </w:r>
    </w:p>
    <w:p w14:paraId="6112AB0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2761          CATransaction.setDisableActions(true)</w:t>
      </w:r>
    </w:p>
    <w:p w14:paraId="4F07B8D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2762          setFrameDirect(rect, display: display)</w:t>
      </w:r>
    </w:p>
    <w:p w14:paraId="33E390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2763          CATransaction.commit()</w:t>
      </w:r>
    </w:p>
    <w:p w14:paraId="50E8D7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2764      }</w:t>
      </w:r>
    </w:p>
    <w:p w14:paraId="42503B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2765      func resizeToFitCollapse(contentWidth: CGFloat, contentHeight: CGFloat</w:t>
      </w:r>
    </w:p>
    <w:p w14:paraId="1013AC2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2766          let screen = Self.bestScreen()</w:t>
      </w:r>
    </w:p>
    <w:p w14:paraId="4177509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2767          let targetW = max(1, contentWidth.isFinite ? contentWidth : 180)</w:t>
      </w:r>
    </w:p>
    <w:p w14:paraId="060ECC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2768          let targetH = max(contentHeight, Self.collapsedHitHeight)</w:t>
      </w:r>
    </w:p>
    <w:p w14:paraId="79D9A9E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2769          let targetX: CGFloat</w:t>
      </w:r>
    </w:p>
    <w:p w14:paraId="706538C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2770          if let cx = customX, cx.isFinite {</w:t>
      </w:r>
    </w:p>
    <w:p w14:paraId="07F8A4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2771              targetX = max(screen.frame.origin.x,</w:t>
      </w:r>
    </w:p>
    <w:p w14:paraId="5D1F11A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2772                            min(cx - targetW / 2, screen.frame.origin.x + sc</w:t>
      </w:r>
    </w:p>
    <w:p w14:paraId="3E4CDD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2773          } else {</w:t>
      </w:r>
    </w:p>
    <w:p w14:paraId="4C4250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2774              targetX = screen.frame.origin.x + (screen.frame.width - target</w:t>
      </w:r>
    </w:p>
    <w:p w14:paraId="4D97C1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2775          }</w:t>
      </w:r>
    </w:p>
    <w:p w14:paraId="09008C8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2776          let screenTop = screen.frame.origin.y + screen.frame.height - Self</w:t>
      </w:r>
    </w:p>
    <w:p w14:paraId="632E03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2777          let targetY = screenTop - targetH</w:t>
      </w:r>
    </w:p>
    <w:p w14:paraId="1E801B7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2778          isDragging = false</w:t>
      </w:r>
    </w:p>
    <w:p w14:paraId="0B9553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2779          dragTracking = false</w:t>
      </w:r>
    </w:p>
    <w:p w14:paraId="3CFD2C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2780          let target = Self.safeFrame(</w:t>
      </w:r>
    </w:p>
    <w:p w14:paraId="36DB11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2781              NSRect(x: targetX, y: targetY, width: targetW, height: targetH</w:t>
      </w:r>
    </w:p>
    <w:p w14:paraId="019305D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2782              screen: screen</w:t>
      </w:r>
    </w:p>
    <w:p w14:paraId="471E0D6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2783          )</w:t>
      </w:r>
    </w:p>
    <w:p w14:paraId="19B316F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2784          // No NSAnimationContext: grouping has been observed to rethrow th</w:t>
      </w:r>
    </w:p>
    <w:p w14:paraId="448D5D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2785          // AppKit mutates window frame (crash: NSMutableDictionary initWit</w:t>
      </w:r>
    </w:p>
    <w:p w14:paraId="6083E50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2786          CATransaction.begin()</w:t>
      </w:r>
    </w:p>
    <w:p w14:paraId="311652E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2787          CATransaction.setDisableActions(true)</w:t>
      </w:r>
    </w:p>
    <w:p w14:paraId="09D291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2788          setFrameDirect(target, display: true)</w:t>
      </w:r>
    </w:p>
    <w:p w14:paraId="3DDEAD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2789          CATransaction.commit()</w:t>
      </w:r>
    </w:p>
    <w:p w14:paraId="5105501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2790      }</w:t>
      </w:r>
    </w:p>
    <w:p w14:paraId="41898D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2791      /// Ensures window frames never propagate NaN/Inf into AppKit (can abo</w:t>
      </w:r>
    </w:p>
    <w:p w14:paraId="29AFAC2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2792      private static func safeFrame(_ rect: NSRect, screen: NSScreen) -&gt; NSR</w:t>
      </w:r>
    </w:p>
    <w:p w14:paraId="1C67F03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2793          let sf = screen.frame</w:t>
      </w:r>
    </w:p>
    <w:p w14:paraId="33D6AB0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2794          let minW: CGFloat = 1</w:t>
      </w:r>
    </w:p>
    <w:p w14:paraId="44F82D5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2795          let minH = collapsedHitHeight</w:t>
      </w:r>
    </w:p>
    <w:p w14:paraId="37C9F5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2796          var w = rect.width</w:t>
      </w:r>
    </w:p>
    <w:p w14:paraId="53A4E96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2797          var h = rect.height</w:t>
      </w:r>
    </w:p>
    <w:p w14:paraId="7FF6727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2798          var x = rect.origin.x</w:t>
      </w:r>
    </w:p>
    <w:p w14:paraId="3D3DC7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2799          var y = rect.origin.y</w:t>
      </w:r>
    </w:p>
    <w:p w14:paraId="4F00C11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2800          if !w.isFinite || w &lt; minW { w = minW }</w:t>
      </w:r>
    </w:p>
    <w:p w14:paraId="349252EE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9808C6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2801          if !h.isFinite || h &lt; minH { h = minH }</w:t>
      </w:r>
    </w:p>
    <w:p w14:paraId="306DA6F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2802          if !x.isFinite { x = sf.midX - w / 2 }</w:t>
      </w:r>
    </w:p>
    <w:p w14:paraId="3D7D6A0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2803          if !y.isFinite { y = sf.maxY - h }</w:t>
      </w:r>
    </w:p>
    <w:p w14:paraId="066553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2804          w = min(w, max(minW, sf.width))</w:t>
      </w:r>
    </w:p>
    <w:p w14:paraId="68EF88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2805          h = min(h, max(minH, sf.height))</w:t>
      </w:r>
    </w:p>
    <w:p w14:paraId="7C17AD3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2806          x = max(sf.minX, min(x, sf.maxX - w))</w:t>
      </w:r>
    </w:p>
    <w:p w14:paraId="5A44C6B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2807          y = max(sf.minY, min(y, sf.maxY - h))</w:t>
      </w:r>
    </w:p>
    <w:p w14:paraId="56B0583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2808          return NSRect(x: x, y: y, width: w, height: h)</w:t>
      </w:r>
    </w:p>
    <w:p w14:paraId="6F393D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2809      }</w:t>
      </w:r>
    </w:p>
    <w:p w14:paraId="11002F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2810      /// Returns the screen that currently contains the mouse cursor.</w:t>
      </w:r>
    </w:p>
    <w:p w14:paraId="33FB496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2811      /// Falls back to built-in, then first screen.</w:t>
      </w:r>
    </w:p>
    <w:p w14:paraId="2A3A078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2812      static func bestScreen() -&gt; NSScreen {</w:t>
      </w:r>
    </w:p>
    <w:p w14:paraId="380B19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2813          let mouseLocation = NSEvent.mouseLocation</w:t>
      </w:r>
    </w:p>
    <w:p w14:paraId="1456F51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2814          if let mouseScreen = NSScreen.screens.first(where: { $0.frame.cont</w:t>
      </w:r>
    </w:p>
    <w:p w14:paraId="786B3F0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2815              return mouseScreen</w:t>
      </w:r>
    </w:p>
    <w:p w14:paraId="336DB1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2816          }</w:t>
      </w:r>
    </w:p>
    <w:p w14:paraId="536BDBC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2817          if let builtIn = NSScreen.screens.first(where: {</w:t>
      </w:r>
    </w:p>
    <w:p w14:paraId="2E7410A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2818              $0.deviceDescription[NSDeviceDescriptionKey(rawValue: "NSScree</w:t>
      </w:r>
    </w:p>
    <w:p w14:paraId="5D9C9A4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2819                  as? CGDirectDisplayID == CGMainDisplayID()</w:t>
      </w:r>
    </w:p>
    <w:p w14:paraId="3D9DD5B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2820          }) {</w:t>
      </w:r>
    </w:p>
    <w:p w14:paraId="6FE4ED9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2821              return builtIn</w:t>
      </w:r>
    </w:p>
    <w:p w14:paraId="428A4C8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2822          }</w:t>
      </w:r>
    </w:p>
    <w:p w14:paraId="77F6FE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2823          return NSScreen.screens.first ?? NSScreen()</w:t>
      </w:r>
    </w:p>
    <w:p w14:paraId="303A16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2824      }</w:t>
      </w:r>
    </w:p>
    <w:p w14:paraId="37199EE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2825      /// 返回缓存的 bestScreen，仅在鼠标跨越屏幕边界时刷新。</w:t>
      </w:r>
    </w:p>
    <w:p w14:paraId="3155618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2826      /// 用于 setFrame/setFrameDirect 中避免高频遍历。</w:t>
      </w:r>
    </w:p>
    <w:p w14:paraId="2F36585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2827      private func cachedOrRefreshScreen() -&gt; NSScreen {</w:t>
      </w:r>
    </w:p>
    <w:p w14:paraId="0C6F3C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2828          let mouseLocation = NSEvent.mouseLocation</w:t>
      </w:r>
    </w:p>
    <w:p w14:paraId="358675C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2829          let mouseScreen = NSScreen.screens.first(where: { $0.frame.contain</w:t>
      </w:r>
    </w:p>
    <w:p w14:paraId="70098E6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2830          if let mouseScreen {</w:t>
      </w:r>
    </w:p>
    <w:p w14:paraId="7FD2F2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2831              let screenID = mouseScreen.deviceDescription[NSDeviceDescripti</w:t>
      </w:r>
    </w:p>
    <w:p w14:paraId="72F574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2832              if screenID == lastActiveScreenID, let cached = cachedBestScre</w:t>
      </w:r>
    </w:p>
    <w:p w14:paraId="525E02F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2833                  return cached</w:t>
      </w:r>
    </w:p>
    <w:p w14:paraId="02E797C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2834              }</w:t>
      </w:r>
    </w:p>
    <w:p w14:paraId="65F4B3D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2835              lastActiveScreenID = screenID</w:t>
      </w:r>
    </w:p>
    <w:p w14:paraId="3CB6E1A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2836              cachedBestScreen = mouseScreen</w:t>
      </w:r>
    </w:p>
    <w:p w14:paraId="03F598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2837              return mouseScreen</w:t>
      </w:r>
    </w:p>
    <w:p w14:paraId="6F0799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2838          }</w:t>
      </w:r>
    </w:p>
    <w:p w14:paraId="6160AA4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2839          // Mouse not on any screen (rare); fallback</w:t>
      </w:r>
    </w:p>
    <w:p w14:paraId="458E921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2840          return cachedBestScreen ?? Self.bestScreen()</w:t>
      </w:r>
    </w:p>
    <w:p w14:paraId="4B4A4A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2841      }</w:t>
      </w:r>
    </w:p>
    <w:p w14:paraId="6D25995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2842      /// True when this screen has a physical notch (camera housing).</w:t>
      </w:r>
    </w:p>
    <w:p w14:paraId="6DAA15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2843      static func screenHasPhysicalNotch(_ screen: NSScreen) -&gt; Bool {</w:t>
      </w:r>
    </w:p>
    <w:p w14:paraId="2EDB59C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2844          if #available(macOS 14.0, *) {</w:t>
      </w:r>
    </w:p>
    <w:p w14:paraId="6BCCAA6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2845              return screen.safeAreaInsets.top &gt; 0</w:t>
      </w:r>
    </w:p>
    <w:p w14:paraId="390E7C4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2846          }</w:t>
      </w:r>
    </w:p>
    <w:p w14:paraId="51D7A9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2847          return false</w:t>
      </w:r>
    </w:p>
    <w:p w14:paraId="761864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2848      }</w:t>
      </w:r>
    </w:p>
    <w:p w14:paraId="06B12B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2849      @objc private func screenDidChange(_ note: Notification) {</w:t>
      </w:r>
    </w:p>
    <w:p w14:paraId="37FF0F3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2850          let screen = Self.bestScreen()</w:t>
      </w:r>
    </w:p>
    <w:p w14:paraId="7FD27660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A22053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2851          let x: CGFloat</w:t>
      </w:r>
    </w:p>
    <w:p w14:paraId="5405ABA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2852          if let cx = customX {</w:t>
      </w:r>
    </w:p>
    <w:p w14:paraId="6E85D0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2853              x = max(screen.frame.origin.x,</w:t>
      </w:r>
    </w:p>
    <w:p w14:paraId="644BD6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2854                      min(cx - frame.width / 2, screen.frame.origin.x + scre</w:t>
      </w:r>
    </w:p>
    <w:p w14:paraId="669C661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2855          } else {</w:t>
      </w:r>
    </w:p>
    <w:p w14:paraId="02D2C9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2856              x = screen.frame.origin.x + (screen.frame.width - frame.width)</w:t>
      </w:r>
    </w:p>
    <w:p w14:paraId="27DEDA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2857          }</w:t>
      </w:r>
    </w:p>
    <w:p w14:paraId="50286D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2858          let screenTop = screen.frame.origin.y + screen.frame.height - Self</w:t>
      </w:r>
    </w:p>
    <w:p w14:paraId="2CE0CB5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2859          let y = screenTop - frame.height</w:t>
      </w:r>
    </w:p>
    <w:p w14:paraId="44AE9A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2860          setFrameDirect(NSRect(x: x, y: y, width: frame.width, height: fram</w:t>
      </w:r>
    </w:p>
    <w:p w14:paraId="511E7B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2861      }</w:t>
      </w:r>
    </w:p>
    <w:p w14:paraId="554A4F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2862      private static func padding(forContentHeight contentHeight: CGFloat) -</w:t>
      </w:r>
    </w:p>
    <w:p w14:paraId="30F38FC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2863          contentHeight &lt;= collapsedHitHeight + 0.5 ? 0 : expandedPadding</w:t>
      </w:r>
    </w:p>
    <w:p w14:paraId="5C3356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2864      }</w:t>
      </w:r>
    </w:p>
    <w:p w14:paraId="436EA4B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2865      // MARK: - Horizontal drag via sendEvent</w:t>
      </w:r>
    </w:p>
    <w:p w14:paraId="5DB2B4D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2866      override func sendEvent(_ event: NSEvent) {</w:t>
      </w:r>
    </w:p>
    <w:p w14:paraId="110F90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2867          switch event.type {</w:t>
      </w:r>
    </w:p>
    <w:p w14:paraId="4CF2F3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2868          case .leftMouseDown:</w:t>
      </w:r>
    </w:p>
    <w:p w14:paraId="7E580B0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2869              dragStartMouseX = NSEvent.mouseLocation.x</w:t>
      </w:r>
    </w:p>
    <w:p w14:paraId="1C5CAF6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2870              dragStartWindowX = frame.origin.x</w:t>
      </w:r>
    </w:p>
    <w:p w14:paraId="4D0705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2871              dragTracking = true</w:t>
      </w:r>
    </w:p>
    <w:p w14:paraId="05A084C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2872              isDragging = false</w:t>
      </w:r>
    </w:p>
    <w:p w14:paraId="0E5EAF6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2873              super.sendEvent(event)</w:t>
      </w:r>
    </w:p>
    <w:p w14:paraId="18EFD7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2874          case .leftMouseDragged where dragTracking:</w:t>
      </w:r>
    </w:p>
    <w:p w14:paraId="5A30FB4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2875              let currentX = NSEvent.mouseLocation.x</w:t>
      </w:r>
    </w:p>
    <w:p w14:paraId="54E143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2876              let dx = currentX - dragStartMouseX</w:t>
      </w:r>
    </w:p>
    <w:p w14:paraId="634C5D8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2877              if !isDragging &amp;&amp; abs(dx) &gt; 4 {</w:t>
      </w:r>
    </w:p>
    <w:p w14:paraId="2AD3D7A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2878                  isDragging = true</w:t>
      </w:r>
    </w:p>
    <w:p w14:paraId="5FFB57A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2879              }</w:t>
      </w:r>
    </w:p>
    <w:p w14:paraId="4FDA8CB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2880              if isDragging {</w:t>
      </w:r>
    </w:p>
    <w:p w14:paraId="78062C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2881                  let screen = cachedOrRefreshScreen()</w:t>
      </w:r>
    </w:p>
    <w:p w14:paraId="5348C1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2882                  let newX = max(screen.frame.origin.x,</w:t>
      </w:r>
    </w:p>
    <w:p w14:paraId="270360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2883                                 min(dragStartWindowX + dx,</w:t>
      </w:r>
    </w:p>
    <w:p w14:paraId="3788DEA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2884                                     screen.frame.origin.x + screen.frame.wi</w:t>
      </w:r>
    </w:p>
    <w:p w14:paraId="2D90EE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2885                  let topY = screen.frame.origin.y + screen.frame.height - S</w:t>
      </w:r>
    </w:p>
    <w:p w14:paraId="483450E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2886                  setFrameDirect(NSRect(x: newX, y: topY, width: frame.width</w:t>
      </w:r>
    </w:p>
    <w:p w14:paraId="2E5D6B4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2887              } else {</w:t>
      </w:r>
    </w:p>
    <w:p w14:paraId="4F2CE9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2888                  super.sendEvent(event)</w:t>
      </w:r>
    </w:p>
    <w:p w14:paraId="52A576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2889              }</w:t>
      </w:r>
    </w:p>
    <w:p w14:paraId="5B5979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2890          case .leftMouseUp where dragTracking:</w:t>
      </w:r>
    </w:p>
    <w:p w14:paraId="106AB15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2891              dragTracking = false</w:t>
      </w:r>
    </w:p>
    <w:p w14:paraId="52D6C3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2892              if isDragging {</w:t>
      </w:r>
    </w:p>
    <w:p w14:paraId="70BB937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2893                  customX = frame.origin.x + frame.width / 2</w:t>
      </w:r>
    </w:p>
    <w:p w14:paraId="43E6992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2894                  isDragging = false</w:t>
      </w:r>
    </w:p>
    <w:p w14:paraId="64D7AC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2895              } else {</w:t>
      </w:r>
    </w:p>
    <w:p w14:paraId="1E60C0A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2896                  super.sendEvent(event)</w:t>
      </w:r>
    </w:p>
    <w:p w14:paraId="32B639F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2897              }</w:t>
      </w:r>
    </w:p>
    <w:p w14:paraId="3AB46D3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2898          default:</w:t>
      </w:r>
    </w:p>
    <w:p w14:paraId="5D3D581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2899              super.sendEvent(event)</w:t>
      </w:r>
    </w:p>
    <w:p w14:paraId="59BDDC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2900          }</w:t>
      </w:r>
    </w:p>
    <w:p w14:paraId="5A1B418D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CBB7BD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2901      }</w:t>
      </w:r>
    </w:p>
    <w:p w14:paraId="35073E2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2902      func setFrameDirect(_ rect: NSRect, display: Bool = true) {</w:t>
      </w:r>
    </w:p>
    <w:p w14:paraId="44E7C4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2903          let screen = cachedOrRefreshScreen()</w:t>
      </w:r>
    </w:p>
    <w:p w14:paraId="1F186E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2904          let normalized = Self.safeFrame(</w:t>
      </w:r>
    </w:p>
    <w:p w14:paraId="1F35252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2905              NSRect(</w:t>
      </w:r>
    </w:p>
    <w:p w14:paraId="7471F9B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2906                  x: rect.origin.x,</w:t>
      </w:r>
    </w:p>
    <w:p w14:paraId="2C15A2D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2907                  y: rect.origin.y,</w:t>
      </w:r>
    </w:p>
    <w:p w14:paraId="70918E8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2908                  width: rect.width,</w:t>
      </w:r>
    </w:p>
    <w:p w14:paraId="44F299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2909                  height: max(rect.height, Self.collapsedHitHeight)</w:t>
      </w:r>
    </w:p>
    <w:p w14:paraId="6905378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2910              ),</w:t>
      </w:r>
    </w:p>
    <w:p w14:paraId="42561A8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2911              screen: screen</w:t>
      </w:r>
    </w:p>
    <w:p w14:paraId="6C11F2B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2912          )</w:t>
      </w:r>
    </w:p>
    <w:p w14:paraId="6A336A2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2913          super.setFrame(normalized, display: display)</w:t>
      </w:r>
    </w:p>
    <w:p w14:paraId="3BC2A29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2914      }</w:t>
      </w:r>
    </w:p>
    <w:p w14:paraId="412BFD4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2915      override func setFrame(_ frameRect: NSRect, display flag: Bool) {</w:t>
      </w:r>
    </w:p>
    <w:p w14:paraId="7DF3334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2916          guard frameRect.width.isFinite, frameRect.height.isFinite else { r</w:t>
      </w:r>
    </w:p>
    <w:p w14:paraId="7E061D8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2917          let clampedHeight = max(frameRect.height, Self.collapsedHitHeight)</w:t>
      </w:r>
    </w:p>
    <w:p w14:paraId="4D93E67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2918          let screen = cachedOrRefreshScreen()</w:t>
      </w:r>
    </w:p>
    <w:p w14:paraId="48A68A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2919          let topY = screen.frame.origin.y + screen.frame.height - Self.isla</w:t>
      </w:r>
    </w:p>
    <w:p w14:paraId="0800533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2920          let x: CGFloat</w:t>
      </w:r>
    </w:p>
    <w:p w14:paraId="41DFCD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2921          if isDragging || dragTracking {</w:t>
      </w:r>
    </w:p>
    <w:p w14:paraId="523CC67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2922              x = frame.origin.x</w:t>
      </w:r>
    </w:p>
    <w:p w14:paraId="19D8FBF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2923          } else if let cx = customX, cx.isFinite {</w:t>
      </w:r>
    </w:p>
    <w:p w14:paraId="4FA68DC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2924              x = max(screen.frame.origin.x,</w:t>
      </w:r>
    </w:p>
    <w:p w14:paraId="06828B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2925                      min(cx - frameRect.width / 2,</w:t>
      </w:r>
    </w:p>
    <w:p w14:paraId="60EDA8D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2926                          screen.frame.origin.x + screen.frame.width - frame</w:t>
      </w:r>
    </w:p>
    <w:p w14:paraId="0997C5C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2927          } else {</w:t>
      </w:r>
    </w:p>
    <w:p w14:paraId="7014D22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2928              x = screen.frame.origin.x + (screen.frame.width - frameRect.wi</w:t>
      </w:r>
    </w:p>
    <w:p w14:paraId="5FFCAD5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2929          }</w:t>
      </w:r>
    </w:p>
    <w:p w14:paraId="7594A1F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2930          let pinned = Self.safeFrame(</w:t>
      </w:r>
    </w:p>
    <w:p w14:paraId="69D04D1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2931              NSRect(x: x, y: topY, width: frameRect.width, height: clampedH</w:t>
      </w:r>
    </w:p>
    <w:p w14:paraId="10917B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2932              screen: screen</w:t>
      </w:r>
    </w:p>
    <w:p w14:paraId="549A5CF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2933          )</w:t>
      </w:r>
    </w:p>
    <w:p w14:paraId="614551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2934          super.setFrame(pinned, display: flag)</w:t>
      </w:r>
    </w:p>
    <w:p w14:paraId="4E638E0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2935      }</w:t>
      </w:r>
    </w:p>
    <w:p w14:paraId="5ADA20F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2936      override func setFrame(_ frameRect: NSRect, display displayFlag: Bool,</w:t>
      </w:r>
    </w:p>
    <w:p w14:paraId="62B5FF4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2937          guard frameRect.width.isFinite, frameRect.height.isFinite else { r</w:t>
      </w:r>
    </w:p>
    <w:p w14:paraId="45EF24B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2938          let clampedHeight = max(frameRect.height, Self.collapsedHitHeight)</w:t>
      </w:r>
    </w:p>
    <w:p w14:paraId="2111C29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2939          let screen = cachedOrRefreshScreen()</w:t>
      </w:r>
    </w:p>
    <w:p w14:paraId="784957C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2940          let topY = screen.frame.origin.y + screen.frame.height - Self.isla</w:t>
      </w:r>
    </w:p>
    <w:p w14:paraId="75688A0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2941          let x: CGFloat</w:t>
      </w:r>
    </w:p>
    <w:p w14:paraId="3B08617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2942          if isDragging || dragTracking {</w:t>
      </w:r>
    </w:p>
    <w:p w14:paraId="3D825E8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2943              x = frame.origin.x</w:t>
      </w:r>
    </w:p>
    <w:p w14:paraId="0A49C77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2944          } else if let cx = customX, cx.isFinite {</w:t>
      </w:r>
    </w:p>
    <w:p w14:paraId="7A6E78F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2945              x = max(screen.frame.origin.x,</w:t>
      </w:r>
    </w:p>
    <w:p w14:paraId="4D02FE7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2946                      min(cx - frameRect.width / 2,</w:t>
      </w:r>
    </w:p>
    <w:p w14:paraId="71E81C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2947                          screen.frame.origin.x + screen.frame.width - frame</w:t>
      </w:r>
    </w:p>
    <w:p w14:paraId="2790173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2948          } else {</w:t>
      </w:r>
    </w:p>
    <w:p w14:paraId="31FB066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2949              x = screen.frame.origin.x + (screen.frame.width - frameRect.wi</w:t>
      </w:r>
    </w:p>
    <w:p w14:paraId="3AB337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2950          }</w:t>
      </w:r>
    </w:p>
    <w:p w14:paraId="6DB6D33D">
      <w:pPr>
        <w:spacing w:before="0" w:after="0" w:line="20" w:lineRule="exact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71A4C3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2951          let pinned = Self.safeFrame(</w:t>
      </w:r>
    </w:p>
    <w:p w14:paraId="1E99495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2952              NSRect(x: x, y: topY, width: frameRect.width, height: clampedH</w:t>
      </w:r>
    </w:p>
    <w:p w14:paraId="4C683EB6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2953              screen: screen</w:t>
      </w:r>
    </w:p>
    <w:p w14:paraId="34CDA3A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2954          )</w:t>
      </w:r>
    </w:p>
    <w:p w14:paraId="0D4BFE0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2955          super.setFrame(pinned, display: displayFlag, animate: animateFlag)</w:t>
      </w:r>
    </w:p>
    <w:p w14:paraId="207CB43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2956      }</w:t>
      </w:r>
    </w:p>
    <w:p w14:paraId="7354EE1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2957      deinit {</w:t>
      </w:r>
    </w:p>
    <w:p w14:paraId="0B6827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2958          mouseTrackingTimer?.invalidate()</w:t>
      </w:r>
    </w:p>
    <w:p w14:paraId="6464294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2959          NotificationCenter.default.removeObserver(self)</w:t>
      </w:r>
    </w:p>
    <w:p w14:paraId="7F46BE7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2960          NSWorkspace.shared.notificationCenter.removeObserver(self)</w:t>
      </w:r>
    </w:p>
    <w:p w14:paraId="400EF0A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2961      }</w:t>
      </w:r>
    </w:p>
    <w:p w14:paraId="7A91224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2962      override var canBecomeKey: Bool { true }</w:t>
      </w:r>
    </w:p>
    <w:p w14:paraId="1123951B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2963      override var canBecomeMain: Bool { false }</w:t>
      </w:r>
    </w:p>
    <w:p w14:paraId="47F40C5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2964      override func performKeyEquivalent(with event: NSEvent) -&gt; Bool {</w:t>
      </w:r>
    </w:p>
    <w:p w14:paraId="0127277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2965          if let handler = keyEquivalentHandler, handler(event) {</w:t>
      </w:r>
    </w:p>
    <w:p w14:paraId="7ACED1F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2966              return true</w:t>
      </w:r>
    </w:p>
    <w:p w14:paraId="17EF2A5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2967          }</w:t>
      </w:r>
    </w:p>
    <w:p w14:paraId="55BA65A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2968          return super.performKeyEquivalent(with: event)</w:t>
      </w:r>
    </w:p>
    <w:p w14:paraId="58A630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2969      }</w:t>
      </w:r>
    </w:p>
    <w:p w14:paraId="29D5A90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2970  }</w:t>
      </w:r>
    </w:p>
    <w:p w14:paraId="1DA6D81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2971  private class FlippedView: NSView {</w:t>
      </w:r>
    </w:p>
    <w:p w14:paraId="7C88799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2972      override var isFlipped: Bool { true }</w:t>
      </w:r>
    </w:p>
    <w:p w14:paraId="1D3E299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2973      override func acceptsFirstMouse(for event: NSEvent?) -&gt; Bool { true }</w:t>
      </w:r>
    </w:p>
    <w:p w14:paraId="259A093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2974  }</w:t>
      </w:r>
    </w:p>
    <w:p w14:paraId="73F5848F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2975  // File: Sources/DynamicIsland/SingleInstanceLock.swift</w:t>
      </w:r>
    </w:p>
    <w:p w14:paraId="48139C6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2976  import Darwin</w:t>
      </w:r>
    </w:p>
    <w:p w14:paraId="27F50C94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2977  import Foundation</w:t>
      </w:r>
    </w:p>
    <w:p w14:paraId="5C092452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2978  /// Encapsulates `flock` single-instance locking (used by app + tests).</w:t>
      </w:r>
    </w:p>
    <w:p w14:paraId="311CDD9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2979  enum SingleInstanceLock {</w:t>
      </w:r>
    </w:p>
    <w:p w14:paraId="0B40357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2980      enum AcquireResult: Equatable {</w:t>
      </w:r>
    </w:p>
    <w:p w14:paraId="558795E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2981          /// Holds an open file descriptor; caller must keep it open for th</w:t>
      </w:r>
    </w:p>
    <w:p w14:paraId="31FDBB1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2982          case acquired(fileDescriptor: Int32)</w:t>
      </w:r>
    </w:p>
    <w:p w14:paraId="113236B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2983          /// Another running instance holds `LOCK_EX`.</w:t>
      </w:r>
    </w:p>
    <w:p w14:paraId="467216A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2984          case alreadyRunning</w:t>
      </w:r>
    </w:p>
    <w:p w14:paraId="22449EC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 xml:space="preserve">2985          /// `open()` / lock file path is unusable — do not start a second </w:t>
      </w:r>
    </w:p>
    <w:p w14:paraId="0B306A9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2986          case lockFileUnavailable</w:t>
      </w:r>
    </w:p>
    <w:p w14:paraId="4492D353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2987      }</w:t>
      </w:r>
    </w:p>
    <w:p w14:paraId="0B6C9578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2988      /// - Parameter lockFilePath: Absolute path to the lock file.</w:t>
      </w:r>
    </w:p>
    <w:p w14:paraId="0043F5E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2989      static func acquire(lockFilePath: String) -&gt; AcquireResult {</w:t>
      </w:r>
    </w:p>
    <w:p w14:paraId="13C3071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2990          let fd = open(lockFilePath, O_CREAT | O_RDWR, S_IRUSR | S_IWUSR)</w:t>
      </w:r>
    </w:p>
    <w:p w14:paraId="25C650ED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2991          guard fd &gt;= 0 else {</w:t>
      </w:r>
    </w:p>
    <w:p w14:paraId="1634FDD0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2992              return .lockFileUnavailable</w:t>
      </w:r>
    </w:p>
    <w:p w14:paraId="28FC7EC9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2993          }</w:t>
      </w:r>
    </w:p>
    <w:p w14:paraId="21EE7895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2994          if flock(fd, LOCK_EX | LOCK_NB) != 0 {</w:t>
      </w:r>
    </w:p>
    <w:p w14:paraId="4A7C27FE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2995              close(fd)</w:t>
      </w:r>
    </w:p>
    <w:p w14:paraId="7C0D283A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2996              return .alreadyRunning</w:t>
      </w:r>
    </w:p>
    <w:p w14:paraId="1714651C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2997          }</w:t>
      </w:r>
    </w:p>
    <w:p w14:paraId="1523A8E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2998          return .acquired(fileDescriptor: fd)</w:t>
      </w:r>
    </w:p>
    <w:p w14:paraId="7E62D9C1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2999      }</w:t>
      </w:r>
    </w:p>
    <w:p w14:paraId="6CB93A67">
      <w:pPr>
        <w:spacing w:before="0" w:after="0" w:line="280" w:lineRule="exact"/>
        <w:rPr>
          <w:sz w:val="16"/>
          <w:szCs w:val="16"/>
        </w:rPr>
      </w:pPr>
      <w:r>
        <w:rPr>
          <w:rFonts w:ascii="Courier New" w:hAnsi="Courier New" w:eastAsia="宋体"/>
          <w:color w:val="000000"/>
          <w:sz w:val="15"/>
          <w:szCs w:val="16"/>
        </w:rPr>
        <w:t>3000  }</w:t>
      </w:r>
    </w:p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345AE">
    <w:pPr>
      <w:pStyle w:val="24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r>
      <w:rPr>
        <w:rFonts w:ascii="宋体" w:hAnsi="宋体"/>
        <w:color w:val="000000"/>
        <w:sz w:val="18"/>
      </w:rPr>
      <w:fldChar w:fldCharType="begin"/>
    </w:r>
    <w:r>
      <w:rPr>
        <w:rFonts w:ascii="宋体" w:hAnsi="宋体"/>
        <w:color w:val="000000"/>
        <w:sz w:val="18"/>
      </w:rPr>
      <w:instrText xml:space="preserve"> PAGE </w:instrText>
    </w:r>
    <w:r>
      <w:rPr>
        <w:rFonts w:ascii="宋体" w:hAnsi="宋体"/>
        <w:color w:val="000000"/>
        <w:sz w:val="18"/>
      </w:rPr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F2224">
    <w:pPr>
      <w:pStyle w:val="25"/>
      <w:pBdr>
        <w:bottom w:val="single" w:color="000000" w:sz="4" w:space="1"/>
      </w:pBdr>
      <w:jc w:val="center"/>
    </w:pPr>
    <w:r>
      <w:rPr>
        <w:rFonts w:ascii="宋体" w:hAnsi="宋体" w:eastAsia="宋体"/>
        <w:color w:val="000000"/>
        <w:sz w:val="18"/>
      </w:rPr>
      <w:t>X Island V1.0.0 源代码文档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D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刘鑫宇</cp:lastModifiedBy>
  <dcterms:modified xsi:type="dcterms:W3CDTF">2026-06-21T15:24:02Z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912DBB9EE604D5C79291376AF8E93D98_42</vt:lpwstr>
  </property>
</Properties>
</file>